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color w:val="CE4141"/>
          <w:sz w:val="36"/>
          <w:szCs w:val="36"/>
        </w:rPr>
        <w:id w:val="290720932"/>
        <w:docPartObj>
          <w:docPartGallery w:val="Cover Pages"/>
          <w:docPartUnique/>
        </w:docPartObj>
      </w:sdtPr>
      <w:sdtEndPr>
        <w:rPr>
          <w:rFonts w:eastAsia="Times New Roman"/>
          <w:color w:val="auto"/>
          <w:sz w:val="20"/>
          <w:szCs w:val="20"/>
        </w:rPr>
      </w:sdtEndPr>
      <w:sdtContent>
        <w:p w14:paraId="79C60866" w14:textId="56040CC5" w:rsidR="000509AE" w:rsidRPr="00671AE6" w:rsidRDefault="000509AE" w:rsidP="00671AE6">
          <w:pPr>
            <w:rPr>
              <w:color w:val="CE4141"/>
              <w:sz w:val="36"/>
              <w:szCs w:val="36"/>
            </w:rPr>
          </w:pPr>
          <w:r w:rsidRPr="00671AE6">
            <w:rPr>
              <w:color w:val="CE4141"/>
              <w:sz w:val="36"/>
              <w:szCs w:val="36"/>
            </w:rPr>
            <w:t>Proposal for</w:t>
          </w:r>
          <w:r w:rsidR="00B4448F">
            <w:rPr>
              <w:color w:val="CE4141"/>
              <w:sz w:val="36"/>
              <w:szCs w:val="36"/>
            </w:rPr>
            <w:t xml:space="preserve"> </w:t>
          </w:r>
          <w:proofErr w:type="gramStart"/>
          <w:r w:rsidR="00B4448F" w:rsidRPr="00B4448F">
            <w:rPr>
              <w:color w:val="CE4141"/>
              <w:sz w:val="36"/>
              <w:szCs w:val="36"/>
            </w:rPr>
            <w:t>John Smith</w:t>
          </w:r>
        </w:p>
        <w:p w14:paraId="4E483EAE" w14:textId="3E3CA972" w:rsidR="0013663F" w:rsidRDefault="000509AE">
          <w:pPr>
            <w:spacing w:after="0"/>
          </w:pPr>
          <w:r w:rsidRPr="005D0BEC">
            <w:rPr>
              <w:rFonts w:ascii="Open Sans Light" w:hAnsi="Open Sans Light"/>
              <w:noProof/>
              <w:kern w:val="28"/>
              <w:position w:val="-2"/>
              <w:sz w:val="56"/>
              <w:szCs w:val="40"/>
              <w:lang w:eastAsia="en-AU"/>
            </w:rPr>
            <mc:AlternateContent>
              <mc:Choice Requires="wps">
                <w:drawing>
                  <wp:anchor distT="0" distB="0" distL="114300" distR="114300" simplePos="0" relativeHeight="251658241" behindDoc="0" locked="1" layoutInCell="1" allowOverlap="1" wp14:anchorId="699E8C07" wp14:editId="026EDA70">
                    <wp:simplePos x="0" y="0"/>
                    <wp:positionH relativeFrom="margin">
                      <wp:align>right</wp:align>
                    </wp:positionH>
                    <wp:positionV relativeFrom="page">
                      <wp:align>center</wp:align>
                    </wp:positionV>
                    <wp:extent cx="5734800" cy="247523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4800" cy="2475230"/>
                            </a:xfrm>
                            <a:prstGeom prst="rect">
                              <a:avLst/>
                            </a:prstGeom>
                            <a:noFill/>
                            <a:ln w="6350">
                              <a:noFill/>
                            </a:ln>
                            <a:effectLst/>
                          </wps:spPr>
                          <wps:txbx>
                            <w:txbxContent>
                              <w:p w14:paraId="0A6E248E" w14:textId="7907FFB0" w:rsidR="00FC1A3E" w:rsidRDefault="00B4448F" w:rsidP="00FC1A3E">
                                <w:pPr>
                                  <w:pStyle w:val="Title"/>
                                  <w:rPr>
                                    <w:noProof/>
                                    <w:szCs w:val="144"/>
                                  </w:rPr>
                                </w:pPr>
                                <w:r w:rsidRPr="00B4448F">
                                  <w:rPr>
                                    <w:noProof/>
                                  </w:rPr>
                                  <w:t>Northwind Trader</w:t>
                                </w:r>
                                <w:r w:rsidR="00A51198">
                                  <w:rPr>
                                    <w:noProof/>
                                  </w:rPr>
                                  <w:t xml:space="preserve"> - </w:t>
                                </w:r>
                                <w:r w:rsidRPr="00B4448F">
                                  <w:rPr>
                                    <w:noProof/>
                                  </w:rPr>
                                  <w:t>TraderOne v2</w:t>
                                </w:r>
                                <w:r w:rsidR="00A51198">
                                  <w:rPr>
                                    <w:noProof/>
                                  </w:rPr>
                                  <w:t xml:space="preserve"> - Specification Review Document </w:t>
                                </w:r>
                              </w:p>
                              <w:p w14:paraId="3E7D1AFA" w14:textId="6333E4B2" w:rsidR="00FC1A3E" w:rsidRDefault="00FC1A3E" w:rsidP="00FC1A3E">
                                <w:pPr>
                                  <w:pStyle w:val="Subtitle"/>
                                  <w:rPr>
                                    <w:rFonts w:eastAsiaTheme="majorEastAsia"/>
                                    <w:noProof/>
                                  </w:rPr>
                                </w:pP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699E8C07" id="_x0000_t202" coordsize="21600,21600" o:spt="202" path="m,l,21600r21600,l21600,xe">
                    <v:stroke joinstyle="miter"/>
                    <v:path gradientshapeok="t" o:connecttype="rect"/>
                  </v:shapetype>
                  <v:shape id="Text Box 17" o:spid="_x0000_s1026" type="#_x0000_t202" style="position:absolute;margin-left:400.35pt;margin-top:0;width:451.55pt;height:194.9pt;z-index:251658241;visibility:visible;mso-wrap-style:square;mso-width-percent:0;mso-height-percent:280;mso-wrap-distance-left:9pt;mso-wrap-distance-top:0;mso-wrap-distance-right:9pt;mso-wrap-distance-bottom:0;mso-position-horizontal:right;mso-position-horizontal-relative:margin;mso-position-vertical:center;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" filled="f" stroked="f" strokeweight=".5pt">
                    <v:textbox style="mso-fit-shape-to-text:t">
                      <w:txbxContent>
                        <w:p w14:paraId="0A6E248E" w14:textId="7907FFB0" w:rsidR="00FC1A3E" w:rsidRDefault="00B4448F" w:rsidP="00FC1A3E">
                          <w:pPr>
                            <w:pStyle w:val="Title"/>
                            <w:rPr>
                              <w:noProof/>
                              <w:szCs w:val="144"/>
                            </w:rPr>
                          </w:pPr>
                          <w:r w:rsidRPr="00B4448F">
                            <w:rPr>
                              <w:noProof/>
                            </w:rPr>
                            <w:t>Northwind Trader</w:t>
                          </w:r>
                          <w:r w:rsidR="00A51198">
                            <w:rPr>
                              <w:noProof/>
                            </w:rPr>
                            <w:t xml:space="preserve"> - </w:t>
                          </w:r>
                          <w:r w:rsidRPr="00B4448F">
                            <w:rPr>
                              <w:noProof/>
                            </w:rPr>
                            <w:t>TraderOne v2</w:t>
                          </w:r>
                          <w:r w:rsidR="00A51198">
                            <w:rPr>
                              <w:noProof/>
                            </w:rPr>
                            <w:t xml:space="preserve"> - Specification Review Document </w:t>
                          </w:r>
                        </w:p>
                        <w:p w14:paraId="3E7D1AFA" w14:textId="6333E4B2" w:rsidR="00FC1A3E" w:rsidRDefault="00FC1A3E" w:rsidP="00FC1A3E">
                          <w:pPr>
                            <w:pStyle w:val="Subtitle"/>
                            <w:rPr>
                              <w:rFonts w:eastAsiaTheme="majorEastAsia"/>
                              <w:noProof/>
                            </w:rPr>
                          </w:pPr>
                          <w:bookmarkStart w:id="1" w:name="_GoBack"/>
                          <w:bookmarkEnd w:id="1"/>
                        </w:p>
                      </w:txbxContent>
                    </v:textbox>
                    <w10:wrap type="topAndBottom" anchorx="margin" anchory="page"/>
                    <w10:anchorlock/>
                  </v:shape>
                </w:pict>
              </mc:Fallback>
            </mc:AlternateContent>
          </w:r>
          <w:r>
            <w:t xml:space="preserve"> </w:t>
          </w:r>
        </w:p>
        <w:p w14:paraId="4EDC8003" w14:textId="77777777" w:rsidR="000509AE" w:rsidRDefault="000509AE">
          <w:pPr>
            <w:spacing w:after="0"/>
          </w:pPr>
          <w:r>
            <w:br w:type="page"/>
          </w:r>
        </w:p>
      </w:sdtContent>
    </w:sdt>
    <w:sdt>
      <w:sdtPr>
        <w:rPr>
          <w:rFonts w:ascii="Open Sans" w:eastAsia="Times New Roman" w:hAnsi="Open Sans" w:cs="Times New Roman"/>
          <w:caps w:val="0"/>
          <w:color w:val="auto"/>
          <w:sz w:val="20"/>
          <w:szCs w:val="20"/>
          <w:lang w:val="en-AU"/>
        </w:rPr>
        <w:id w:val="-1614279285"/>
        <w:docPartObj>
          <w:docPartGallery w:val="Table of Contents"/>
          <w:docPartUnique/>
        </w:docPartObj>
      </w:sdtPr>
      <w:sdtEndPr>
        <w:rPr>
          <w:b/>
          <w:bCs/>
          <w:noProof/>
        </w:rPr>
      </w:sdtEndPr>
      <w:sdtContent>
        <w:p w14:paraId="7C27E175" w14:textId="77777777" w:rsidR="00C04B19" w:rsidRDefault="00C04B19">
          <w:pPr>
            <w:pStyle w:val="TOCHeading"/>
          </w:pPr>
          <w:r>
            <w:t>Contents</w:t>
          </w:r>
        </w:p>
        <w:p w14:paraId="467A2FC2" w14:textId="7079D2D3" w:rsidR="00AA7303" w:rsidRDefault="00C04B19">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38099843" w:history="1">
            <w:r w:rsidR="00AA7303" w:rsidRPr="0056733E">
              <w:rPr>
                <w:rStyle w:val="Hyperlink"/>
              </w:rPr>
              <w:t>Relevant Parties</w:t>
            </w:r>
            <w:r w:rsidR="00AA7303">
              <w:rPr>
                <w:webHidden/>
              </w:rPr>
              <w:tab/>
            </w:r>
            <w:r w:rsidR="00AA7303">
              <w:rPr>
                <w:webHidden/>
              </w:rPr>
              <w:fldChar w:fldCharType="begin"/>
            </w:r>
            <w:r w:rsidR="00AA7303">
              <w:rPr>
                <w:webHidden/>
              </w:rPr>
              <w:instrText xml:space="preserve"> PAGEREF _Toc38099843 \h </w:instrText>
            </w:r>
            <w:r w:rsidR="00AA7303">
              <w:rPr>
                <w:webHidden/>
              </w:rPr>
            </w:r>
            <w:r w:rsidR="00AA7303">
              <w:rPr>
                <w:webHidden/>
              </w:rPr>
              <w:fldChar w:fldCharType="separate"/>
            </w:r>
            <w:r w:rsidR="00AA7303">
              <w:rPr>
                <w:webHidden/>
              </w:rPr>
              <w:t>4</w:t>
            </w:r>
            <w:r w:rsidR="00AA7303">
              <w:rPr>
                <w:webHidden/>
              </w:rPr>
              <w:fldChar w:fldCharType="end"/>
            </w:r>
          </w:hyperlink>
        </w:p>
        <w:p w14:paraId="5886F426" w14:textId="4FE3ADD1" w:rsidR="00AA7303" w:rsidRDefault="007C087B">
          <w:pPr>
            <w:pStyle w:val="TOC1"/>
            <w:rPr>
              <w:rFonts w:asciiTheme="minorHAnsi" w:eastAsiaTheme="minorEastAsia" w:hAnsiTheme="minorHAnsi" w:cstheme="minorBidi"/>
              <w:b w:val="0"/>
              <w:sz w:val="22"/>
              <w:szCs w:val="22"/>
              <w:lang w:val="en-US"/>
            </w:rPr>
          </w:pPr>
          <w:hyperlink w:anchor="_Toc38099844" w:history="1">
            <w:r w:rsidR="00AA7303" w:rsidRPr="0056733E">
              <w:rPr>
                <w:rStyle w:val="Hyperlink"/>
              </w:rPr>
              <w:t>Scope</w:t>
            </w:r>
            <w:r w:rsidR="00AA7303">
              <w:rPr>
                <w:webHidden/>
              </w:rPr>
              <w:tab/>
            </w:r>
            <w:r w:rsidR="00AA7303">
              <w:rPr>
                <w:webHidden/>
              </w:rPr>
              <w:fldChar w:fldCharType="begin"/>
            </w:r>
            <w:r w:rsidR="00AA7303">
              <w:rPr>
                <w:webHidden/>
              </w:rPr>
              <w:instrText xml:space="preserve"> PAGEREF _Toc38099844 \h </w:instrText>
            </w:r>
            <w:r w:rsidR="00AA7303">
              <w:rPr>
                <w:webHidden/>
              </w:rPr>
            </w:r>
            <w:r w:rsidR="00AA7303">
              <w:rPr>
                <w:webHidden/>
              </w:rPr>
              <w:fldChar w:fldCharType="separate"/>
            </w:r>
            <w:r w:rsidR="00AA7303">
              <w:rPr>
                <w:webHidden/>
              </w:rPr>
              <w:t>5</w:t>
            </w:r>
            <w:r w:rsidR="00AA7303">
              <w:rPr>
                <w:webHidden/>
              </w:rPr>
              <w:fldChar w:fldCharType="end"/>
            </w:r>
          </w:hyperlink>
        </w:p>
        <w:p w14:paraId="4C514B5E" w14:textId="0F58AFC4"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45" w:history="1">
            <w:r w:rsidR="00AA7303">
              <w:rPr>
                <w:noProof/>
                <w:webHidden/>
              </w:rPr>
              <w:tab/>
            </w:r>
            <w:r w:rsidR="00AA7303">
              <w:rPr>
                <w:noProof/>
                <w:webHidden/>
              </w:rPr>
              <w:fldChar w:fldCharType="begin"/>
            </w:r>
            <w:r w:rsidR="00AA7303">
              <w:rPr>
                <w:noProof/>
                <w:webHidden/>
              </w:rPr>
              <w:instrText xml:space="preserve"> PAGEREF _Toc38099845 \h </w:instrText>
            </w:r>
            <w:r w:rsidR="00AA7303">
              <w:rPr>
                <w:noProof/>
                <w:webHidden/>
              </w:rPr>
            </w:r>
            <w:r w:rsidR="00AA7303">
              <w:rPr>
                <w:noProof/>
                <w:webHidden/>
              </w:rPr>
              <w:fldChar w:fldCharType="separate"/>
            </w:r>
            <w:r w:rsidR="00AA7303">
              <w:rPr>
                <w:noProof/>
                <w:webHidden/>
              </w:rPr>
              <w:t>5</w:t>
            </w:r>
            <w:r w:rsidR="00AA7303">
              <w:rPr>
                <w:noProof/>
                <w:webHidden/>
              </w:rPr>
              <w:fldChar w:fldCharType="end"/>
            </w:r>
          </w:hyperlink>
        </w:p>
        <w:p w14:paraId="65C52EC3" w14:textId="303FF3C0" w:rsidR="00AA7303" w:rsidRDefault="007C087B">
          <w:pPr>
            <w:pStyle w:val="TOC1"/>
            <w:rPr>
              <w:rFonts w:asciiTheme="minorHAnsi" w:eastAsiaTheme="minorEastAsia" w:hAnsiTheme="minorHAnsi" w:cstheme="minorBidi"/>
              <w:b w:val="0"/>
              <w:sz w:val="22"/>
              <w:szCs w:val="22"/>
              <w:lang w:val="en-US"/>
            </w:rPr>
          </w:pPr>
          <w:hyperlink w:anchor="_Toc38099846" w:history="1">
            <w:r w:rsidR="00AA7303" w:rsidRPr="0056733E">
              <w:rPr>
                <w:rStyle w:val="Hyperlink"/>
              </w:rPr>
              <w:t>Out of Scope</w:t>
            </w:r>
            <w:r w:rsidR="00AA7303">
              <w:rPr>
                <w:webHidden/>
              </w:rPr>
              <w:tab/>
            </w:r>
            <w:r w:rsidR="00AA7303">
              <w:rPr>
                <w:webHidden/>
              </w:rPr>
              <w:fldChar w:fldCharType="begin"/>
            </w:r>
            <w:r w:rsidR="00AA7303">
              <w:rPr>
                <w:webHidden/>
              </w:rPr>
              <w:instrText xml:space="preserve"> PAGEREF _Toc38099846 \h </w:instrText>
            </w:r>
            <w:r w:rsidR="00AA7303">
              <w:rPr>
                <w:webHidden/>
              </w:rPr>
            </w:r>
            <w:r w:rsidR="00AA7303">
              <w:rPr>
                <w:webHidden/>
              </w:rPr>
              <w:fldChar w:fldCharType="separate"/>
            </w:r>
            <w:r w:rsidR="00AA7303">
              <w:rPr>
                <w:webHidden/>
              </w:rPr>
              <w:t>5</w:t>
            </w:r>
            <w:r w:rsidR="00AA7303">
              <w:rPr>
                <w:webHidden/>
              </w:rPr>
              <w:fldChar w:fldCharType="end"/>
            </w:r>
          </w:hyperlink>
        </w:p>
        <w:p w14:paraId="589FD1F8" w14:textId="70F604E1"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47" w:history="1">
            <w:r w:rsidR="00AA7303">
              <w:rPr>
                <w:noProof/>
                <w:webHidden/>
              </w:rPr>
              <w:tab/>
            </w:r>
            <w:r w:rsidR="00AA7303">
              <w:rPr>
                <w:noProof/>
                <w:webHidden/>
              </w:rPr>
              <w:fldChar w:fldCharType="begin"/>
            </w:r>
            <w:r w:rsidR="00AA7303">
              <w:rPr>
                <w:noProof/>
                <w:webHidden/>
              </w:rPr>
              <w:instrText xml:space="preserve"> PAGEREF _Toc38099847 \h </w:instrText>
            </w:r>
            <w:r w:rsidR="00AA7303">
              <w:rPr>
                <w:noProof/>
                <w:webHidden/>
              </w:rPr>
            </w:r>
            <w:r w:rsidR="00AA7303">
              <w:rPr>
                <w:noProof/>
                <w:webHidden/>
              </w:rPr>
              <w:fldChar w:fldCharType="separate"/>
            </w:r>
            <w:r w:rsidR="00AA7303">
              <w:rPr>
                <w:noProof/>
                <w:webHidden/>
              </w:rPr>
              <w:t>5</w:t>
            </w:r>
            <w:r w:rsidR="00AA7303">
              <w:rPr>
                <w:noProof/>
                <w:webHidden/>
              </w:rPr>
              <w:fldChar w:fldCharType="end"/>
            </w:r>
          </w:hyperlink>
        </w:p>
        <w:p w14:paraId="0646FCDA" w14:textId="48EFDBD1" w:rsidR="00AA7303" w:rsidRDefault="007C087B">
          <w:pPr>
            <w:pStyle w:val="TOC1"/>
            <w:rPr>
              <w:rFonts w:asciiTheme="minorHAnsi" w:eastAsiaTheme="minorEastAsia" w:hAnsiTheme="minorHAnsi" w:cstheme="minorBidi"/>
              <w:b w:val="0"/>
              <w:sz w:val="22"/>
              <w:szCs w:val="22"/>
              <w:lang w:val="en-US"/>
            </w:rPr>
          </w:pPr>
          <w:hyperlink w:anchor="_Toc38099848" w:history="1">
            <w:r w:rsidR="00AA7303" w:rsidRPr="0056733E">
              <w:rPr>
                <w:rStyle w:val="Hyperlink"/>
              </w:rPr>
              <w:t>Assumptions</w:t>
            </w:r>
            <w:r w:rsidR="00AA7303">
              <w:rPr>
                <w:webHidden/>
              </w:rPr>
              <w:tab/>
            </w:r>
            <w:r w:rsidR="00AA7303">
              <w:rPr>
                <w:webHidden/>
              </w:rPr>
              <w:fldChar w:fldCharType="begin"/>
            </w:r>
            <w:r w:rsidR="00AA7303">
              <w:rPr>
                <w:webHidden/>
              </w:rPr>
              <w:instrText xml:space="preserve"> PAGEREF _Toc38099848 \h </w:instrText>
            </w:r>
            <w:r w:rsidR="00AA7303">
              <w:rPr>
                <w:webHidden/>
              </w:rPr>
            </w:r>
            <w:r w:rsidR="00AA7303">
              <w:rPr>
                <w:webHidden/>
              </w:rPr>
              <w:fldChar w:fldCharType="separate"/>
            </w:r>
            <w:r w:rsidR="00AA7303">
              <w:rPr>
                <w:webHidden/>
              </w:rPr>
              <w:t>6</w:t>
            </w:r>
            <w:r w:rsidR="00AA7303">
              <w:rPr>
                <w:webHidden/>
              </w:rPr>
              <w:fldChar w:fldCharType="end"/>
            </w:r>
          </w:hyperlink>
        </w:p>
        <w:p w14:paraId="6C5EDDEE" w14:textId="53F0D950"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49" w:history="1">
            <w:r w:rsidR="00AA7303" w:rsidRPr="0056733E">
              <w:rPr>
                <w:rStyle w:val="Hyperlink"/>
                <w:noProof/>
              </w:rPr>
              <w:t>Key Assumptions</w:t>
            </w:r>
            <w:r w:rsidR="00AA7303">
              <w:rPr>
                <w:noProof/>
                <w:webHidden/>
              </w:rPr>
              <w:tab/>
            </w:r>
            <w:r w:rsidR="00AA7303">
              <w:rPr>
                <w:noProof/>
                <w:webHidden/>
              </w:rPr>
              <w:fldChar w:fldCharType="begin"/>
            </w:r>
            <w:r w:rsidR="00AA7303">
              <w:rPr>
                <w:noProof/>
                <w:webHidden/>
              </w:rPr>
              <w:instrText xml:space="preserve"> PAGEREF _Toc38099849 \h </w:instrText>
            </w:r>
            <w:r w:rsidR="00AA7303">
              <w:rPr>
                <w:noProof/>
                <w:webHidden/>
              </w:rPr>
            </w:r>
            <w:r w:rsidR="00AA7303">
              <w:rPr>
                <w:noProof/>
                <w:webHidden/>
              </w:rPr>
              <w:fldChar w:fldCharType="separate"/>
            </w:r>
            <w:r w:rsidR="00AA7303">
              <w:rPr>
                <w:noProof/>
                <w:webHidden/>
              </w:rPr>
              <w:t>6</w:t>
            </w:r>
            <w:r w:rsidR="00AA7303">
              <w:rPr>
                <w:noProof/>
                <w:webHidden/>
              </w:rPr>
              <w:fldChar w:fldCharType="end"/>
            </w:r>
          </w:hyperlink>
        </w:p>
        <w:p w14:paraId="0E74F025" w14:textId="048D92CF" w:rsidR="00AA7303" w:rsidRDefault="007C087B">
          <w:pPr>
            <w:pStyle w:val="TOC1"/>
            <w:rPr>
              <w:rFonts w:asciiTheme="minorHAnsi" w:eastAsiaTheme="minorEastAsia" w:hAnsiTheme="minorHAnsi" w:cstheme="minorBidi"/>
              <w:b w:val="0"/>
              <w:sz w:val="22"/>
              <w:szCs w:val="22"/>
              <w:lang w:val="en-US"/>
            </w:rPr>
          </w:pPr>
          <w:hyperlink w:anchor="_Toc38099850" w:history="1">
            <w:r w:rsidR="00AA7303" w:rsidRPr="0056733E">
              <w:rPr>
                <w:rStyle w:val="Hyperlink"/>
              </w:rPr>
              <w:t>Costing Summary</w:t>
            </w:r>
            <w:r w:rsidR="00AA7303">
              <w:rPr>
                <w:webHidden/>
              </w:rPr>
              <w:tab/>
            </w:r>
            <w:r w:rsidR="00AA7303">
              <w:rPr>
                <w:webHidden/>
              </w:rPr>
              <w:fldChar w:fldCharType="begin"/>
            </w:r>
            <w:r w:rsidR="00AA7303">
              <w:rPr>
                <w:webHidden/>
              </w:rPr>
              <w:instrText xml:space="preserve"> PAGEREF _Toc38099850 \h </w:instrText>
            </w:r>
            <w:r w:rsidR="00AA7303">
              <w:rPr>
                <w:webHidden/>
              </w:rPr>
            </w:r>
            <w:r w:rsidR="00AA7303">
              <w:rPr>
                <w:webHidden/>
              </w:rPr>
              <w:fldChar w:fldCharType="separate"/>
            </w:r>
            <w:r w:rsidR="00AA7303">
              <w:rPr>
                <w:webHidden/>
              </w:rPr>
              <w:t>7</w:t>
            </w:r>
            <w:r w:rsidR="00AA7303">
              <w:rPr>
                <w:webHidden/>
              </w:rPr>
              <w:fldChar w:fldCharType="end"/>
            </w:r>
          </w:hyperlink>
        </w:p>
        <w:p w14:paraId="372D7882" w14:textId="67EDD578" w:rsidR="00AA7303" w:rsidRDefault="007C087B">
          <w:pPr>
            <w:pStyle w:val="TOC1"/>
            <w:rPr>
              <w:rFonts w:asciiTheme="minorHAnsi" w:eastAsiaTheme="minorEastAsia" w:hAnsiTheme="minorHAnsi" w:cstheme="minorBidi"/>
              <w:b w:val="0"/>
              <w:sz w:val="22"/>
              <w:szCs w:val="22"/>
              <w:lang w:val="en-US"/>
            </w:rPr>
          </w:pPr>
          <w:hyperlink w:anchor="_Toc38099851" w:history="1">
            <w:r w:rsidR="00AA7303" w:rsidRPr="0056733E">
              <w:rPr>
                <w:rStyle w:val="Hyperlink"/>
              </w:rPr>
              <w:t>Additional Comments</w:t>
            </w:r>
            <w:r w:rsidR="00AA7303">
              <w:rPr>
                <w:webHidden/>
              </w:rPr>
              <w:tab/>
            </w:r>
            <w:r w:rsidR="00AA7303">
              <w:rPr>
                <w:webHidden/>
              </w:rPr>
              <w:fldChar w:fldCharType="begin"/>
            </w:r>
            <w:r w:rsidR="00AA7303">
              <w:rPr>
                <w:webHidden/>
              </w:rPr>
              <w:instrText xml:space="preserve"> PAGEREF _Toc38099851 \h </w:instrText>
            </w:r>
            <w:r w:rsidR="00AA7303">
              <w:rPr>
                <w:webHidden/>
              </w:rPr>
            </w:r>
            <w:r w:rsidR="00AA7303">
              <w:rPr>
                <w:webHidden/>
              </w:rPr>
              <w:fldChar w:fldCharType="separate"/>
            </w:r>
            <w:r w:rsidR="00AA7303">
              <w:rPr>
                <w:webHidden/>
              </w:rPr>
              <w:t>8</w:t>
            </w:r>
            <w:r w:rsidR="00AA7303">
              <w:rPr>
                <w:webHidden/>
              </w:rPr>
              <w:fldChar w:fldCharType="end"/>
            </w:r>
          </w:hyperlink>
        </w:p>
        <w:p w14:paraId="6674EE7D" w14:textId="211D95EE"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2" w:history="1">
            <w:r w:rsidR="00AA7303" w:rsidRPr="0056733E">
              <w:rPr>
                <w:rStyle w:val="Hyperlink"/>
                <w:noProof/>
              </w:rPr>
              <w:t>Resources</w:t>
            </w:r>
            <w:r w:rsidR="00AA7303">
              <w:rPr>
                <w:noProof/>
                <w:webHidden/>
              </w:rPr>
              <w:tab/>
            </w:r>
            <w:r w:rsidR="00AA7303">
              <w:rPr>
                <w:noProof/>
                <w:webHidden/>
              </w:rPr>
              <w:fldChar w:fldCharType="begin"/>
            </w:r>
            <w:r w:rsidR="00AA7303">
              <w:rPr>
                <w:noProof/>
                <w:webHidden/>
              </w:rPr>
              <w:instrText xml:space="preserve"> PAGEREF _Toc38099852 \h </w:instrText>
            </w:r>
            <w:r w:rsidR="00AA7303">
              <w:rPr>
                <w:noProof/>
                <w:webHidden/>
              </w:rPr>
            </w:r>
            <w:r w:rsidR="00AA7303">
              <w:rPr>
                <w:noProof/>
                <w:webHidden/>
              </w:rPr>
              <w:fldChar w:fldCharType="separate"/>
            </w:r>
            <w:r w:rsidR="00AA7303">
              <w:rPr>
                <w:noProof/>
                <w:webHidden/>
              </w:rPr>
              <w:t>9</w:t>
            </w:r>
            <w:r w:rsidR="00AA7303">
              <w:rPr>
                <w:noProof/>
                <w:webHidden/>
              </w:rPr>
              <w:fldChar w:fldCharType="end"/>
            </w:r>
          </w:hyperlink>
        </w:p>
        <w:p w14:paraId="2EEE1464" w14:textId="09D81F2D"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3" w:history="1">
            <w:r w:rsidR="00AA7303" w:rsidRPr="0056733E">
              <w:rPr>
                <w:rStyle w:val="Hyperlink"/>
                <w:noProof/>
              </w:rPr>
              <w:t>Prepaid Rates Conditions</w:t>
            </w:r>
            <w:r w:rsidR="00AA7303">
              <w:rPr>
                <w:noProof/>
                <w:webHidden/>
              </w:rPr>
              <w:tab/>
            </w:r>
            <w:r w:rsidR="00AA7303">
              <w:rPr>
                <w:noProof/>
                <w:webHidden/>
              </w:rPr>
              <w:fldChar w:fldCharType="begin"/>
            </w:r>
            <w:r w:rsidR="00AA7303">
              <w:rPr>
                <w:noProof/>
                <w:webHidden/>
              </w:rPr>
              <w:instrText xml:space="preserve"> PAGEREF _Toc38099853 \h </w:instrText>
            </w:r>
            <w:r w:rsidR="00AA7303">
              <w:rPr>
                <w:noProof/>
                <w:webHidden/>
              </w:rPr>
            </w:r>
            <w:r w:rsidR="00AA7303">
              <w:rPr>
                <w:noProof/>
                <w:webHidden/>
              </w:rPr>
              <w:fldChar w:fldCharType="separate"/>
            </w:r>
            <w:r w:rsidR="00AA7303">
              <w:rPr>
                <w:noProof/>
                <w:webHidden/>
              </w:rPr>
              <w:t>9</w:t>
            </w:r>
            <w:r w:rsidR="00AA7303">
              <w:rPr>
                <w:noProof/>
                <w:webHidden/>
              </w:rPr>
              <w:fldChar w:fldCharType="end"/>
            </w:r>
          </w:hyperlink>
        </w:p>
        <w:p w14:paraId="7E911824" w14:textId="5544CAFE" w:rsidR="00AA7303" w:rsidRDefault="007C087B">
          <w:pPr>
            <w:pStyle w:val="TOC1"/>
            <w:rPr>
              <w:rFonts w:asciiTheme="minorHAnsi" w:eastAsiaTheme="minorEastAsia" w:hAnsiTheme="minorHAnsi" w:cstheme="minorBidi"/>
              <w:b w:val="0"/>
              <w:sz w:val="22"/>
              <w:szCs w:val="22"/>
              <w:lang w:val="en-US"/>
            </w:rPr>
          </w:pPr>
          <w:hyperlink w:anchor="_Toc38099854" w:history="1">
            <w:r w:rsidR="00AA7303" w:rsidRPr="0056733E">
              <w:rPr>
                <w:rStyle w:val="Hyperlink"/>
              </w:rPr>
              <w:t>APPENDIXES</w:t>
            </w:r>
            <w:r w:rsidR="00AA7303">
              <w:rPr>
                <w:webHidden/>
              </w:rPr>
              <w:tab/>
            </w:r>
            <w:r w:rsidR="00AA7303">
              <w:rPr>
                <w:webHidden/>
              </w:rPr>
              <w:fldChar w:fldCharType="begin"/>
            </w:r>
            <w:r w:rsidR="00AA7303">
              <w:rPr>
                <w:webHidden/>
              </w:rPr>
              <w:instrText xml:space="preserve"> PAGEREF _Toc38099854 \h </w:instrText>
            </w:r>
            <w:r w:rsidR="00AA7303">
              <w:rPr>
                <w:webHidden/>
              </w:rPr>
            </w:r>
            <w:r w:rsidR="00AA7303">
              <w:rPr>
                <w:webHidden/>
              </w:rPr>
              <w:fldChar w:fldCharType="separate"/>
            </w:r>
            <w:r w:rsidR="00AA7303">
              <w:rPr>
                <w:webHidden/>
              </w:rPr>
              <w:t>10</w:t>
            </w:r>
            <w:r w:rsidR="00AA7303">
              <w:rPr>
                <w:webHidden/>
              </w:rPr>
              <w:fldChar w:fldCharType="end"/>
            </w:r>
          </w:hyperlink>
        </w:p>
        <w:p w14:paraId="1F5818C9" w14:textId="4CD8056E"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5" w:history="1">
            <w:r w:rsidR="00AA7303" w:rsidRPr="0056733E">
              <w:rPr>
                <w:rStyle w:val="Hyperlink"/>
                <w:noProof/>
                <w:lang w:eastAsia="en-AU"/>
              </w:rPr>
              <w:t>SSW Agile Process</w:t>
            </w:r>
            <w:r w:rsidR="00AA7303">
              <w:rPr>
                <w:noProof/>
                <w:webHidden/>
              </w:rPr>
              <w:tab/>
            </w:r>
            <w:r w:rsidR="00AA7303">
              <w:rPr>
                <w:noProof/>
                <w:webHidden/>
              </w:rPr>
              <w:fldChar w:fldCharType="begin"/>
            </w:r>
            <w:r w:rsidR="00AA7303">
              <w:rPr>
                <w:noProof/>
                <w:webHidden/>
              </w:rPr>
              <w:instrText xml:space="preserve"> PAGEREF _Toc38099855 \h </w:instrText>
            </w:r>
            <w:r w:rsidR="00AA7303">
              <w:rPr>
                <w:noProof/>
                <w:webHidden/>
              </w:rPr>
            </w:r>
            <w:r w:rsidR="00AA7303">
              <w:rPr>
                <w:noProof/>
                <w:webHidden/>
              </w:rPr>
              <w:fldChar w:fldCharType="separate"/>
            </w:r>
            <w:r w:rsidR="00AA7303">
              <w:rPr>
                <w:noProof/>
                <w:webHidden/>
              </w:rPr>
              <w:t>10</w:t>
            </w:r>
            <w:r w:rsidR="00AA7303">
              <w:rPr>
                <w:noProof/>
                <w:webHidden/>
              </w:rPr>
              <w:fldChar w:fldCharType="end"/>
            </w:r>
          </w:hyperlink>
        </w:p>
        <w:p w14:paraId="11BBACAA" w14:textId="5F0DECCB"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6" w:history="1">
            <w:r w:rsidR="00AA7303" w:rsidRPr="0056733E">
              <w:rPr>
                <w:rStyle w:val="Hyperlink"/>
                <w:noProof/>
              </w:rPr>
              <w:t>SSW Scrum Master</w:t>
            </w:r>
            <w:r w:rsidR="00AA7303">
              <w:rPr>
                <w:noProof/>
                <w:webHidden/>
              </w:rPr>
              <w:tab/>
            </w:r>
            <w:r w:rsidR="00AA7303">
              <w:rPr>
                <w:noProof/>
                <w:webHidden/>
              </w:rPr>
              <w:fldChar w:fldCharType="begin"/>
            </w:r>
            <w:r w:rsidR="00AA7303">
              <w:rPr>
                <w:noProof/>
                <w:webHidden/>
              </w:rPr>
              <w:instrText xml:space="preserve"> PAGEREF _Toc38099856 \h </w:instrText>
            </w:r>
            <w:r w:rsidR="00AA7303">
              <w:rPr>
                <w:noProof/>
                <w:webHidden/>
              </w:rPr>
            </w:r>
            <w:r w:rsidR="00AA7303">
              <w:rPr>
                <w:noProof/>
                <w:webHidden/>
              </w:rPr>
              <w:fldChar w:fldCharType="separate"/>
            </w:r>
            <w:r w:rsidR="00AA7303">
              <w:rPr>
                <w:noProof/>
                <w:webHidden/>
              </w:rPr>
              <w:t>10</w:t>
            </w:r>
            <w:r w:rsidR="00AA7303">
              <w:rPr>
                <w:noProof/>
                <w:webHidden/>
              </w:rPr>
              <w:fldChar w:fldCharType="end"/>
            </w:r>
          </w:hyperlink>
        </w:p>
        <w:p w14:paraId="67DBC0D5" w14:textId="4156B769"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7" w:history="1">
            <w:r w:rsidR="00AA7303" w:rsidRPr="0056733E">
              <w:rPr>
                <w:rStyle w:val="Hyperlink"/>
                <w:noProof/>
                <w:lang w:eastAsia="en-AU"/>
              </w:rPr>
              <w:t>Sprint Backlog</w:t>
            </w:r>
            <w:r w:rsidR="00AA7303">
              <w:rPr>
                <w:noProof/>
                <w:webHidden/>
              </w:rPr>
              <w:tab/>
            </w:r>
            <w:r w:rsidR="00AA7303">
              <w:rPr>
                <w:noProof/>
                <w:webHidden/>
              </w:rPr>
              <w:fldChar w:fldCharType="begin"/>
            </w:r>
            <w:r w:rsidR="00AA7303">
              <w:rPr>
                <w:noProof/>
                <w:webHidden/>
              </w:rPr>
              <w:instrText xml:space="preserve"> PAGEREF _Toc38099857 \h </w:instrText>
            </w:r>
            <w:r w:rsidR="00AA7303">
              <w:rPr>
                <w:noProof/>
                <w:webHidden/>
              </w:rPr>
            </w:r>
            <w:r w:rsidR="00AA7303">
              <w:rPr>
                <w:noProof/>
                <w:webHidden/>
              </w:rPr>
              <w:fldChar w:fldCharType="separate"/>
            </w:r>
            <w:r w:rsidR="00AA7303">
              <w:rPr>
                <w:noProof/>
                <w:webHidden/>
              </w:rPr>
              <w:t>10</w:t>
            </w:r>
            <w:r w:rsidR="00AA7303">
              <w:rPr>
                <w:noProof/>
                <w:webHidden/>
              </w:rPr>
              <w:fldChar w:fldCharType="end"/>
            </w:r>
          </w:hyperlink>
        </w:p>
        <w:p w14:paraId="7481ABBA" w14:textId="72F7C983"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8" w:history="1">
            <w:r w:rsidR="00AA7303" w:rsidRPr="0056733E">
              <w:rPr>
                <w:rStyle w:val="Hyperlink"/>
                <w:noProof/>
                <w:lang w:eastAsia="en-AU"/>
              </w:rPr>
              <w:t>Product Backlog</w:t>
            </w:r>
            <w:r w:rsidR="00AA7303">
              <w:rPr>
                <w:noProof/>
                <w:webHidden/>
              </w:rPr>
              <w:tab/>
            </w:r>
            <w:r w:rsidR="00AA7303">
              <w:rPr>
                <w:noProof/>
                <w:webHidden/>
              </w:rPr>
              <w:fldChar w:fldCharType="begin"/>
            </w:r>
            <w:r w:rsidR="00AA7303">
              <w:rPr>
                <w:noProof/>
                <w:webHidden/>
              </w:rPr>
              <w:instrText xml:space="preserve"> PAGEREF _Toc38099858 \h </w:instrText>
            </w:r>
            <w:r w:rsidR="00AA7303">
              <w:rPr>
                <w:noProof/>
                <w:webHidden/>
              </w:rPr>
            </w:r>
            <w:r w:rsidR="00AA7303">
              <w:rPr>
                <w:noProof/>
                <w:webHidden/>
              </w:rPr>
              <w:fldChar w:fldCharType="separate"/>
            </w:r>
            <w:r w:rsidR="00AA7303">
              <w:rPr>
                <w:noProof/>
                <w:webHidden/>
              </w:rPr>
              <w:t>10</w:t>
            </w:r>
            <w:r w:rsidR="00AA7303">
              <w:rPr>
                <w:noProof/>
                <w:webHidden/>
              </w:rPr>
              <w:fldChar w:fldCharType="end"/>
            </w:r>
          </w:hyperlink>
        </w:p>
        <w:p w14:paraId="2DA6048B" w14:textId="09CE0973"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59" w:history="1">
            <w:r w:rsidR="00AA7303" w:rsidRPr="0056733E">
              <w:rPr>
                <w:rStyle w:val="Hyperlink"/>
                <w:noProof/>
                <w:lang w:eastAsia="en-AU"/>
              </w:rPr>
              <w:t>Product Backlog Items (PBIs)</w:t>
            </w:r>
            <w:r w:rsidR="00AA7303">
              <w:rPr>
                <w:noProof/>
                <w:webHidden/>
              </w:rPr>
              <w:tab/>
            </w:r>
            <w:r w:rsidR="00AA7303">
              <w:rPr>
                <w:noProof/>
                <w:webHidden/>
              </w:rPr>
              <w:fldChar w:fldCharType="begin"/>
            </w:r>
            <w:r w:rsidR="00AA7303">
              <w:rPr>
                <w:noProof/>
                <w:webHidden/>
              </w:rPr>
              <w:instrText xml:space="preserve"> PAGEREF _Toc38099859 \h </w:instrText>
            </w:r>
            <w:r w:rsidR="00AA7303">
              <w:rPr>
                <w:noProof/>
                <w:webHidden/>
              </w:rPr>
            </w:r>
            <w:r w:rsidR="00AA7303">
              <w:rPr>
                <w:noProof/>
                <w:webHidden/>
              </w:rPr>
              <w:fldChar w:fldCharType="separate"/>
            </w:r>
            <w:r w:rsidR="00AA7303">
              <w:rPr>
                <w:noProof/>
                <w:webHidden/>
              </w:rPr>
              <w:t>10</w:t>
            </w:r>
            <w:r w:rsidR="00AA7303">
              <w:rPr>
                <w:noProof/>
                <w:webHidden/>
              </w:rPr>
              <w:fldChar w:fldCharType="end"/>
            </w:r>
          </w:hyperlink>
        </w:p>
        <w:p w14:paraId="550919A4" w14:textId="6835BA14"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0" w:history="1">
            <w:r w:rsidR="00AA7303" w:rsidRPr="0056733E">
              <w:rPr>
                <w:rStyle w:val="Hyperlink"/>
                <w:noProof/>
                <w:lang w:eastAsia="en-AU"/>
              </w:rPr>
              <w:t>Review and Retrospective</w:t>
            </w:r>
            <w:r w:rsidR="00AA7303">
              <w:rPr>
                <w:noProof/>
                <w:webHidden/>
              </w:rPr>
              <w:tab/>
            </w:r>
            <w:r w:rsidR="00AA7303">
              <w:rPr>
                <w:noProof/>
                <w:webHidden/>
              </w:rPr>
              <w:fldChar w:fldCharType="begin"/>
            </w:r>
            <w:r w:rsidR="00AA7303">
              <w:rPr>
                <w:noProof/>
                <w:webHidden/>
              </w:rPr>
              <w:instrText xml:space="preserve"> PAGEREF _Toc38099860 \h </w:instrText>
            </w:r>
            <w:r w:rsidR="00AA7303">
              <w:rPr>
                <w:noProof/>
                <w:webHidden/>
              </w:rPr>
            </w:r>
            <w:r w:rsidR="00AA7303">
              <w:rPr>
                <w:noProof/>
                <w:webHidden/>
              </w:rPr>
              <w:fldChar w:fldCharType="separate"/>
            </w:r>
            <w:r w:rsidR="00AA7303">
              <w:rPr>
                <w:noProof/>
                <w:webHidden/>
              </w:rPr>
              <w:t>11</w:t>
            </w:r>
            <w:r w:rsidR="00AA7303">
              <w:rPr>
                <w:noProof/>
                <w:webHidden/>
              </w:rPr>
              <w:fldChar w:fldCharType="end"/>
            </w:r>
          </w:hyperlink>
        </w:p>
        <w:p w14:paraId="59299DEA" w14:textId="13843847"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1" w:history="1">
            <w:r w:rsidR="00AA7303" w:rsidRPr="0056733E">
              <w:rPr>
                <w:rStyle w:val="Hyperlink"/>
                <w:noProof/>
                <w:lang w:eastAsia="en-AU"/>
              </w:rPr>
              <w:t>User Acceptance</w:t>
            </w:r>
            <w:r w:rsidR="00AA7303">
              <w:rPr>
                <w:noProof/>
                <w:webHidden/>
              </w:rPr>
              <w:tab/>
            </w:r>
            <w:r w:rsidR="00AA7303">
              <w:rPr>
                <w:noProof/>
                <w:webHidden/>
              </w:rPr>
              <w:fldChar w:fldCharType="begin"/>
            </w:r>
            <w:r w:rsidR="00AA7303">
              <w:rPr>
                <w:noProof/>
                <w:webHidden/>
              </w:rPr>
              <w:instrText xml:space="preserve"> PAGEREF _Toc38099861 \h </w:instrText>
            </w:r>
            <w:r w:rsidR="00AA7303">
              <w:rPr>
                <w:noProof/>
                <w:webHidden/>
              </w:rPr>
            </w:r>
            <w:r w:rsidR="00AA7303">
              <w:rPr>
                <w:noProof/>
                <w:webHidden/>
              </w:rPr>
              <w:fldChar w:fldCharType="separate"/>
            </w:r>
            <w:r w:rsidR="00AA7303">
              <w:rPr>
                <w:noProof/>
                <w:webHidden/>
              </w:rPr>
              <w:t>11</w:t>
            </w:r>
            <w:r w:rsidR="00AA7303">
              <w:rPr>
                <w:noProof/>
                <w:webHidden/>
              </w:rPr>
              <w:fldChar w:fldCharType="end"/>
            </w:r>
          </w:hyperlink>
        </w:p>
        <w:p w14:paraId="2C9C0515" w14:textId="365218D4" w:rsidR="00AA7303" w:rsidRDefault="007C087B">
          <w:pPr>
            <w:pStyle w:val="TOC3"/>
            <w:tabs>
              <w:tab w:val="right" w:leader="dot" w:pos="9017"/>
            </w:tabs>
            <w:rPr>
              <w:rFonts w:asciiTheme="minorHAnsi" w:eastAsiaTheme="minorEastAsia" w:hAnsiTheme="minorHAnsi" w:cstheme="minorBidi"/>
              <w:i w:val="0"/>
              <w:noProof/>
              <w:color w:val="auto"/>
              <w:sz w:val="22"/>
              <w:szCs w:val="22"/>
              <w:lang w:val="en-US"/>
            </w:rPr>
          </w:pPr>
          <w:hyperlink w:anchor="_Toc38099862" w:history="1">
            <w:r w:rsidR="00AA7303" w:rsidRPr="0056733E">
              <w:rPr>
                <w:rStyle w:val="Hyperlink"/>
                <w:noProof/>
                <w:lang w:eastAsia="en-AU"/>
              </w:rPr>
              <w:t>During development</w:t>
            </w:r>
            <w:r w:rsidR="00AA7303">
              <w:rPr>
                <w:noProof/>
                <w:webHidden/>
              </w:rPr>
              <w:tab/>
            </w:r>
            <w:r w:rsidR="00AA7303">
              <w:rPr>
                <w:noProof/>
                <w:webHidden/>
              </w:rPr>
              <w:fldChar w:fldCharType="begin"/>
            </w:r>
            <w:r w:rsidR="00AA7303">
              <w:rPr>
                <w:noProof/>
                <w:webHidden/>
              </w:rPr>
              <w:instrText xml:space="preserve"> PAGEREF _Toc38099862 \h </w:instrText>
            </w:r>
            <w:r w:rsidR="00AA7303">
              <w:rPr>
                <w:noProof/>
                <w:webHidden/>
              </w:rPr>
            </w:r>
            <w:r w:rsidR="00AA7303">
              <w:rPr>
                <w:noProof/>
                <w:webHidden/>
              </w:rPr>
              <w:fldChar w:fldCharType="separate"/>
            </w:r>
            <w:r w:rsidR="00AA7303">
              <w:rPr>
                <w:noProof/>
                <w:webHidden/>
              </w:rPr>
              <w:t>11</w:t>
            </w:r>
            <w:r w:rsidR="00AA7303">
              <w:rPr>
                <w:noProof/>
                <w:webHidden/>
              </w:rPr>
              <w:fldChar w:fldCharType="end"/>
            </w:r>
          </w:hyperlink>
        </w:p>
        <w:p w14:paraId="787BBFC1" w14:textId="6998438C" w:rsidR="00AA7303" w:rsidRDefault="007C087B">
          <w:pPr>
            <w:pStyle w:val="TOC3"/>
            <w:tabs>
              <w:tab w:val="right" w:leader="dot" w:pos="9017"/>
            </w:tabs>
            <w:rPr>
              <w:rFonts w:asciiTheme="minorHAnsi" w:eastAsiaTheme="minorEastAsia" w:hAnsiTheme="minorHAnsi" w:cstheme="minorBidi"/>
              <w:i w:val="0"/>
              <w:noProof/>
              <w:color w:val="auto"/>
              <w:sz w:val="22"/>
              <w:szCs w:val="22"/>
              <w:lang w:val="en-US"/>
            </w:rPr>
          </w:pPr>
          <w:hyperlink w:anchor="_Toc38099863" w:history="1">
            <w:r w:rsidR="00AA7303" w:rsidRPr="0056733E">
              <w:rPr>
                <w:rStyle w:val="Hyperlink"/>
                <w:noProof/>
                <w:lang w:eastAsia="en-AU"/>
              </w:rPr>
              <w:t>Users involved at each step in the process</w:t>
            </w:r>
            <w:r w:rsidR="00AA7303">
              <w:rPr>
                <w:noProof/>
                <w:webHidden/>
              </w:rPr>
              <w:tab/>
            </w:r>
            <w:r w:rsidR="00AA7303">
              <w:rPr>
                <w:noProof/>
                <w:webHidden/>
              </w:rPr>
              <w:fldChar w:fldCharType="begin"/>
            </w:r>
            <w:r w:rsidR="00AA7303">
              <w:rPr>
                <w:noProof/>
                <w:webHidden/>
              </w:rPr>
              <w:instrText xml:space="preserve"> PAGEREF _Toc38099863 \h </w:instrText>
            </w:r>
            <w:r w:rsidR="00AA7303">
              <w:rPr>
                <w:noProof/>
                <w:webHidden/>
              </w:rPr>
            </w:r>
            <w:r w:rsidR="00AA7303">
              <w:rPr>
                <w:noProof/>
                <w:webHidden/>
              </w:rPr>
              <w:fldChar w:fldCharType="separate"/>
            </w:r>
            <w:r w:rsidR="00AA7303">
              <w:rPr>
                <w:noProof/>
                <w:webHidden/>
              </w:rPr>
              <w:t>11</w:t>
            </w:r>
            <w:r w:rsidR="00AA7303">
              <w:rPr>
                <w:noProof/>
                <w:webHidden/>
              </w:rPr>
              <w:fldChar w:fldCharType="end"/>
            </w:r>
          </w:hyperlink>
        </w:p>
        <w:p w14:paraId="3E785A1B" w14:textId="793A31EF" w:rsidR="00AA7303" w:rsidRDefault="007C087B">
          <w:pPr>
            <w:pStyle w:val="TOC1"/>
            <w:rPr>
              <w:rFonts w:asciiTheme="minorHAnsi" w:eastAsiaTheme="minorEastAsia" w:hAnsiTheme="minorHAnsi" w:cstheme="minorBidi"/>
              <w:b w:val="0"/>
              <w:sz w:val="22"/>
              <w:szCs w:val="22"/>
              <w:lang w:val="en-US"/>
            </w:rPr>
          </w:pPr>
          <w:hyperlink w:anchor="_Toc38099864" w:history="1">
            <w:r w:rsidR="00AA7303" w:rsidRPr="0056733E">
              <w:rPr>
                <w:rStyle w:val="Hyperlink"/>
              </w:rPr>
              <w:t>SSW Design</w:t>
            </w:r>
            <w:r w:rsidR="00AA7303">
              <w:rPr>
                <w:webHidden/>
              </w:rPr>
              <w:tab/>
            </w:r>
            <w:r w:rsidR="00AA7303">
              <w:rPr>
                <w:webHidden/>
              </w:rPr>
              <w:fldChar w:fldCharType="begin"/>
            </w:r>
            <w:r w:rsidR="00AA7303">
              <w:rPr>
                <w:webHidden/>
              </w:rPr>
              <w:instrText xml:space="preserve"> PAGEREF _Toc38099864 \h </w:instrText>
            </w:r>
            <w:r w:rsidR="00AA7303">
              <w:rPr>
                <w:webHidden/>
              </w:rPr>
            </w:r>
            <w:r w:rsidR="00AA7303">
              <w:rPr>
                <w:webHidden/>
              </w:rPr>
              <w:fldChar w:fldCharType="separate"/>
            </w:r>
            <w:r w:rsidR="00AA7303">
              <w:rPr>
                <w:webHidden/>
              </w:rPr>
              <w:t>12</w:t>
            </w:r>
            <w:r w:rsidR="00AA7303">
              <w:rPr>
                <w:webHidden/>
              </w:rPr>
              <w:fldChar w:fldCharType="end"/>
            </w:r>
          </w:hyperlink>
        </w:p>
        <w:p w14:paraId="2A25958D" w14:textId="68312F1E"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5" w:history="1">
            <w:r w:rsidR="00AA7303" w:rsidRPr="0056733E">
              <w:rPr>
                <w:rStyle w:val="Hyperlink"/>
                <w:noProof/>
              </w:rPr>
              <w:t>UX - User Experience</w:t>
            </w:r>
            <w:r w:rsidR="00AA7303">
              <w:rPr>
                <w:noProof/>
                <w:webHidden/>
              </w:rPr>
              <w:tab/>
            </w:r>
            <w:r w:rsidR="00AA7303">
              <w:rPr>
                <w:noProof/>
                <w:webHidden/>
              </w:rPr>
              <w:fldChar w:fldCharType="begin"/>
            </w:r>
            <w:r w:rsidR="00AA7303">
              <w:rPr>
                <w:noProof/>
                <w:webHidden/>
              </w:rPr>
              <w:instrText xml:space="preserve"> PAGEREF _Toc38099865 \h </w:instrText>
            </w:r>
            <w:r w:rsidR="00AA7303">
              <w:rPr>
                <w:noProof/>
                <w:webHidden/>
              </w:rPr>
            </w:r>
            <w:r w:rsidR="00AA7303">
              <w:rPr>
                <w:noProof/>
                <w:webHidden/>
              </w:rPr>
              <w:fldChar w:fldCharType="separate"/>
            </w:r>
            <w:r w:rsidR="00AA7303">
              <w:rPr>
                <w:noProof/>
                <w:webHidden/>
              </w:rPr>
              <w:t>12</w:t>
            </w:r>
            <w:r w:rsidR="00AA7303">
              <w:rPr>
                <w:noProof/>
                <w:webHidden/>
              </w:rPr>
              <w:fldChar w:fldCharType="end"/>
            </w:r>
          </w:hyperlink>
        </w:p>
        <w:p w14:paraId="7EE71098" w14:textId="3FFF9605"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6" w:history="1">
            <w:r w:rsidR="00AA7303" w:rsidRPr="0056733E">
              <w:rPr>
                <w:rStyle w:val="Hyperlink"/>
                <w:noProof/>
              </w:rPr>
              <w:t>Design Process</w:t>
            </w:r>
            <w:r w:rsidR="00AA7303">
              <w:rPr>
                <w:noProof/>
                <w:webHidden/>
              </w:rPr>
              <w:tab/>
            </w:r>
            <w:r w:rsidR="00AA7303">
              <w:rPr>
                <w:noProof/>
                <w:webHidden/>
              </w:rPr>
              <w:fldChar w:fldCharType="begin"/>
            </w:r>
            <w:r w:rsidR="00AA7303">
              <w:rPr>
                <w:noProof/>
                <w:webHidden/>
              </w:rPr>
              <w:instrText xml:space="preserve"> PAGEREF _Toc38099866 \h </w:instrText>
            </w:r>
            <w:r w:rsidR="00AA7303">
              <w:rPr>
                <w:noProof/>
                <w:webHidden/>
              </w:rPr>
            </w:r>
            <w:r w:rsidR="00AA7303">
              <w:rPr>
                <w:noProof/>
                <w:webHidden/>
              </w:rPr>
              <w:fldChar w:fldCharType="separate"/>
            </w:r>
            <w:r w:rsidR="00AA7303">
              <w:rPr>
                <w:noProof/>
                <w:webHidden/>
              </w:rPr>
              <w:t>12</w:t>
            </w:r>
            <w:r w:rsidR="00AA7303">
              <w:rPr>
                <w:noProof/>
                <w:webHidden/>
              </w:rPr>
              <w:fldChar w:fldCharType="end"/>
            </w:r>
          </w:hyperlink>
        </w:p>
        <w:p w14:paraId="01749746" w14:textId="72CB53C3" w:rsidR="00AA7303" w:rsidRDefault="007C087B">
          <w:pPr>
            <w:pStyle w:val="TOC1"/>
            <w:rPr>
              <w:rFonts w:asciiTheme="minorHAnsi" w:eastAsiaTheme="minorEastAsia" w:hAnsiTheme="minorHAnsi" w:cstheme="minorBidi"/>
              <w:b w:val="0"/>
              <w:sz w:val="22"/>
              <w:szCs w:val="22"/>
              <w:lang w:val="en-US"/>
            </w:rPr>
          </w:pPr>
          <w:hyperlink w:anchor="_Toc38099867" w:history="1">
            <w:r w:rsidR="00AA7303" w:rsidRPr="0056733E">
              <w:rPr>
                <w:rStyle w:val="Hyperlink"/>
              </w:rPr>
              <w:t>More about SSW</w:t>
            </w:r>
            <w:r w:rsidR="00AA7303">
              <w:rPr>
                <w:webHidden/>
              </w:rPr>
              <w:tab/>
            </w:r>
            <w:r w:rsidR="00AA7303">
              <w:rPr>
                <w:webHidden/>
              </w:rPr>
              <w:fldChar w:fldCharType="begin"/>
            </w:r>
            <w:r w:rsidR="00AA7303">
              <w:rPr>
                <w:webHidden/>
              </w:rPr>
              <w:instrText xml:space="preserve"> PAGEREF _Toc38099867 \h </w:instrText>
            </w:r>
            <w:r w:rsidR="00AA7303">
              <w:rPr>
                <w:webHidden/>
              </w:rPr>
            </w:r>
            <w:r w:rsidR="00AA7303">
              <w:rPr>
                <w:webHidden/>
              </w:rPr>
              <w:fldChar w:fldCharType="separate"/>
            </w:r>
            <w:r w:rsidR="00AA7303">
              <w:rPr>
                <w:webHidden/>
              </w:rPr>
              <w:t>13</w:t>
            </w:r>
            <w:r w:rsidR="00AA7303">
              <w:rPr>
                <w:webHidden/>
              </w:rPr>
              <w:fldChar w:fldCharType="end"/>
            </w:r>
          </w:hyperlink>
        </w:p>
        <w:p w14:paraId="70DC1C3D" w14:textId="3F2B6860"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8" w:history="1">
            <w:r w:rsidR="00AA7303" w:rsidRPr="0056733E">
              <w:rPr>
                <w:rStyle w:val="Hyperlink"/>
                <w:noProof/>
              </w:rPr>
              <w:t>Our Key People</w:t>
            </w:r>
            <w:r w:rsidR="00AA7303">
              <w:rPr>
                <w:noProof/>
                <w:webHidden/>
              </w:rPr>
              <w:tab/>
            </w:r>
            <w:r w:rsidR="00AA7303">
              <w:rPr>
                <w:noProof/>
                <w:webHidden/>
              </w:rPr>
              <w:fldChar w:fldCharType="begin"/>
            </w:r>
            <w:r w:rsidR="00AA7303">
              <w:rPr>
                <w:noProof/>
                <w:webHidden/>
              </w:rPr>
              <w:instrText xml:space="preserve"> PAGEREF _Toc38099868 \h </w:instrText>
            </w:r>
            <w:r w:rsidR="00AA7303">
              <w:rPr>
                <w:noProof/>
                <w:webHidden/>
              </w:rPr>
            </w:r>
            <w:r w:rsidR="00AA7303">
              <w:rPr>
                <w:noProof/>
                <w:webHidden/>
              </w:rPr>
              <w:fldChar w:fldCharType="separate"/>
            </w:r>
            <w:r w:rsidR="00AA7303">
              <w:rPr>
                <w:noProof/>
                <w:webHidden/>
              </w:rPr>
              <w:t>13</w:t>
            </w:r>
            <w:r w:rsidR="00AA7303">
              <w:rPr>
                <w:noProof/>
                <w:webHidden/>
              </w:rPr>
              <w:fldChar w:fldCharType="end"/>
            </w:r>
          </w:hyperlink>
        </w:p>
        <w:p w14:paraId="473438C3" w14:textId="7D495326"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69" w:history="1">
            <w:r w:rsidR="00AA7303" w:rsidRPr="0056733E">
              <w:rPr>
                <w:rStyle w:val="Hyperlink"/>
                <w:noProof/>
              </w:rPr>
              <w:t>Certifications</w:t>
            </w:r>
            <w:r w:rsidR="00AA7303">
              <w:rPr>
                <w:noProof/>
                <w:webHidden/>
              </w:rPr>
              <w:tab/>
            </w:r>
            <w:r w:rsidR="00AA7303">
              <w:rPr>
                <w:noProof/>
                <w:webHidden/>
              </w:rPr>
              <w:fldChar w:fldCharType="begin"/>
            </w:r>
            <w:r w:rsidR="00AA7303">
              <w:rPr>
                <w:noProof/>
                <w:webHidden/>
              </w:rPr>
              <w:instrText xml:space="preserve"> PAGEREF _Toc38099869 \h </w:instrText>
            </w:r>
            <w:r w:rsidR="00AA7303">
              <w:rPr>
                <w:noProof/>
                <w:webHidden/>
              </w:rPr>
            </w:r>
            <w:r w:rsidR="00AA7303">
              <w:rPr>
                <w:noProof/>
                <w:webHidden/>
              </w:rPr>
              <w:fldChar w:fldCharType="separate"/>
            </w:r>
            <w:r w:rsidR="00AA7303">
              <w:rPr>
                <w:noProof/>
                <w:webHidden/>
              </w:rPr>
              <w:t>13</w:t>
            </w:r>
            <w:r w:rsidR="00AA7303">
              <w:rPr>
                <w:noProof/>
                <w:webHidden/>
              </w:rPr>
              <w:fldChar w:fldCharType="end"/>
            </w:r>
          </w:hyperlink>
        </w:p>
        <w:p w14:paraId="397265BC" w14:textId="3311BD3C"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70" w:history="1">
            <w:r w:rsidR="00AA7303" w:rsidRPr="0056733E">
              <w:rPr>
                <w:rStyle w:val="Hyperlink"/>
                <w:noProof/>
              </w:rPr>
              <w:t>Our Services</w:t>
            </w:r>
            <w:r w:rsidR="00AA7303">
              <w:rPr>
                <w:noProof/>
                <w:webHidden/>
              </w:rPr>
              <w:tab/>
            </w:r>
            <w:r w:rsidR="00AA7303">
              <w:rPr>
                <w:noProof/>
                <w:webHidden/>
              </w:rPr>
              <w:fldChar w:fldCharType="begin"/>
            </w:r>
            <w:r w:rsidR="00AA7303">
              <w:rPr>
                <w:noProof/>
                <w:webHidden/>
              </w:rPr>
              <w:instrText xml:space="preserve"> PAGEREF _Toc38099870 \h </w:instrText>
            </w:r>
            <w:r w:rsidR="00AA7303">
              <w:rPr>
                <w:noProof/>
                <w:webHidden/>
              </w:rPr>
            </w:r>
            <w:r w:rsidR="00AA7303">
              <w:rPr>
                <w:noProof/>
                <w:webHidden/>
              </w:rPr>
              <w:fldChar w:fldCharType="separate"/>
            </w:r>
            <w:r w:rsidR="00AA7303">
              <w:rPr>
                <w:noProof/>
                <w:webHidden/>
              </w:rPr>
              <w:t>14</w:t>
            </w:r>
            <w:r w:rsidR="00AA7303">
              <w:rPr>
                <w:noProof/>
                <w:webHidden/>
              </w:rPr>
              <w:fldChar w:fldCharType="end"/>
            </w:r>
          </w:hyperlink>
        </w:p>
        <w:p w14:paraId="74B5AF6A" w14:textId="23FD2DD2"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71" w:history="1">
            <w:r w:rsidR="00AA7303" w:rsidRPr="0056733E">
              <w:rPr>
                <w:rStyle w:val="Hyperlink"/>
                <w:noProof/>
              </w:rPr>
              <w:t>Our Values</w:t>
            </w:r>
            <w:r w:rsidR="00AA7303">
              <w:rPr>
                <w:noProof/>
                <w:webHidden/>
              </w:rPr>
              <w:tab/>
            </w:r>
            <w:r w:rsidR="00AA7303">
              <w:rPr>
                <w:noProof/>
                <w:webHidden/>
              </w:rPr>
              <w:fldChar w:fldCharType="begin"/>
            </w:r>
            <w:r w:rsidR="00AA7303">
              <w:rPr>
                <w:noProof/>
                <w:webHidden/>
              </w:rPr>
              <w:instrText xml:space="preserve"> PAGEREF _Toc38099871 \h </w:instrText>
            </w:r>
            <w:r w:rsidR="00AA7303">
              <w:rPr>
                <w:noProof/>
                <w:webHidden/>
              </w:rPr>
            </w:r>
            <w:r w:rsidR="00AA7303">
              <w:rPr>
                <w:noProof/>
                <w:webHidden/>
              </w:rPr>
              <w:fldChar w:fldCharType="separate"/>
            </w:r>
            <w:r w:rsidR="00AA7303">
              <w:rPr>
                <w:noProof/>
                <w:webHidden/>
              </w:rPr>
              <w:t>14</w:t>
            </w:r>
            <w:r w:rsidR="00AA7303">
              <w:rPr>
                <w:noProof/>
                <w:webHidden/>
              </w:rPr>
              <w:fldChar w:fldCharType="end"/>
            </w:r>
          </w:hyperlink>
        </w:p>
        <w:p w14:paraId="791778B4" w14:textId="0AE18877"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72" w:history="1">
            <w:r w:rsidR="00AA7303" w:rsidRPr="0056733E">
              <w:rPr>
                <w:rStyle w:val="Hyperlink"/>
                <w:noProof/>
              </w:rPr>
              <w:t>Our Technical Standards</w:t>
            </w:r>
            <w:r w:rsidR="00AA7303">
              <w:rPr>
                <w:noProof/>
                <w:webHidden/>
              </w:rPr>
              <w:tab/>
            </w:r>
            <w:r w:rsidR="00AA7303">
              <w:rPr>
                <w:noProof/>
                <w:webHidden/>
              </w:rPr>
              <w:fldChar w:fldCharType="begin"/>
            </w:r>
            <w:r w:rsidR="00AA7303">
              <w:rPr>
                <w:noProof/>
                <w:webHidden/>
              </w:rPr>
              <w:instrText xml:space="preserve"> PAGEREF _Toc38099872 \h </w:instrText>
            </w:r>
            <w:r w:rsidR="00AA7303">
              <w:rPr>
                <w:noProof/>
                <w:webHidden/>
              </w:rPr>
            </w:r>
            <w:r w:rsidR="00AA7303">
              <w:rPr>
                <w:noProof/>
                <w:webHidden/>
              </w:rPr>
              <w:fldChar w:fldCharType="separate"/>
            </w:r>
            <w:r w:rsidR="00AA7303">
              <w:rPr>
                <w:noProof/>
                <w:webHidden/>
              </w:rPr>
              <w:t>14</w:t>
            </w:r>
            <w:r w:rsidR="00AA7303">
              <w:rPr>
                <w:noProof/>
                <w:webHidden/>
              </w:rPr>
              <w:fldChar w:fldCharType="end"/>
            </w:r>
          </w:hyperlink>
        </w:p>
        <w:p w14:paraId="147E93B2" w14:textId="69EA2019"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73" w:history="1">
            <w:r w:rsidR="00AA7303" w:rsidRPr="0056733E">
              <w:rPr>
                <w:rStyle w:val="Hyperlink"/>
                <w:noProof/>
              </w:rPr>
              <w:t>Contact Us</w:t>
            </w:r>
            <w:r w:rsidR="00AA7303">
              <w:rPr>
                <w:noProof/>
                <w:webHidden/>
              </w:rPr>
              <w:tab/>
            </w:r>
            <w:r w:rsidR="00AA7303">
              <w:rPr>
                <w:noProof/>
                <w:webHidden/>
              </w:rPr>
              <w:fldChar w:fldCharType="begin"/>
            </w:r>
            <w:r w:rsidR="00AA7303">
              <w:rPr>
                <w:noProof/>
                <w:webHidden/>
              </w:rPr>
              <w:instrText xml:space="preserve"> PAGEREF _Toc38099873 \h </w:instrText>
            </w:r>
            <w:r w:rsidR="00AA7303">
              <w:rPr>
                <w:noProof/>
                <w:webHidden/>
              </w:rPr>
            </w:r>
            <w:r w:rsidR="00AA7303">
              <w:rPr>
                <w:noProof/>
                <w:webHidden/>
              </w:rPr>
              <w:fldChar w:fldCharType="separate"/>
            </w:r>
            <w:r w:rsidR="00AA7303">
              <w:rPr>
                <w:noProof/>
                <w:webHidden/>
              </w:rPr>
              <w:t>14</w:t>
            </w:r>
            <w:r w:rsidR="00AA7303">
              <w:rPr>
                <w:noProof/>
                <w:webHidden/>
              </w:rPr>
              <w:fldChar w:fldCharType="end"/>
            </w:r>
          </w:hyperlink>
        </w:p>
        <w:p w14:paraId="56F4C258" w14:textId="1A04E57C" w:rsidR="00AA7303" w:rsidRDefault="007C087B">
          <w:pPr>
            <w:pStyle w:val="TOC1"/>
            <w:rPr>
              <w:rFonts w:asciiTheme="minorHAnsi" w:eastAsiaTheme="minorEastAsia" w:hAnsiTheme="minorHAnsi" w:cstheme="minorBidi"/>
              <w:b w:val="0"/>
              <w:sz w:val="22"/>
              <w:szCs w:val="22"/>
              <w:lang w:val="en-US"/>
            </w:rPr>
          </w:pPr>
          <w:hyperlink w:anchor="_Toc38099874" w:history="1">
            <w:r w:rsidR="00AA7303" w:rsidRPr="0056733E">
              <w:rPr>
                <w:rStyle w:val="Hyperlink"/>
              </w:rPr>
              <w:t>Case Study</w:t>
            </w:r>
            <w:r w:rsidR="00AA7303">
              <w:rPr>
                <w:webHidden/>
              </w:rPr>
              <w:tab/>
            </w:r>
            <w:r w:rsidR="00AA7303">
              <w:rPr>
                <w:webHidden/>
              </w:rPr>
              <w:fldChar w:fldCharType="begin"/>
            </w:r>
            <w:r w:rsidR="00AA7303">
              <w:rPr>
                <w:webHidden/>
              </w:rPr>
              <w:instrText xml:space="preserve"> PAGEREF _Toc38099874 \h </w:instrText>
            </w:r>
            <w:r w:rsidR="00AA7303">
              <w:rPr>
                <w:webHidden/>
              </w:rPr>
            </w:r>
            <w:r w:rsidR="00AA7303">
              <w:rPr>
                <w:webHidden/>
              </w:rPr>
              <w:fldChar w:fldCharType="separate"/>
            </w:r>
            <w:r w:rsidR="00AA7303">
              <w:rPr>
                <w:webHidden/>
              </w:rPr>
              <w:t>15</w:t>
            </w:r>
            <w:r w:rsidR="00AA7303">
              <w:rPr>
                <w:webHidden/>
              </w:rPr>
              <w:fldChar w:fldCharType="end"/>
            </w:r>
          </w:hyperlink>
        </w:p>
        <w:p w14:paraId="06D08A08" w14:textId="0B406A9C" w:rsidR="00AA7303" w:rsidRDefault="007C087B">
          <w:pPr>
            <w:pStyle w:val="TOC2"/>
            <w:tabs>
              <w:tab w:val="right" w:leader="dot" w:pos="9017"/>
            </w:tabs>
            <w:rPr>
              <w:rFonts w:asciiTheme="minorHAnsi" w:eastAsiaTheme="minorEastAsia" w:hAnsiTheme="minorHAnsi" w:cstheme="minorBidi"/>
              <w:noProof/>
              <w:sz w:val="22"/>
              <w:szCs w:val="22"/>
              <w:lang w:val="en-US"/>
            </w:rPr>
          </w:pPr>
          <w:hyperlink w:anchor="_Toc38099875" w:history="1">
            <w:r w:rsidR="00AA7303" w:rsidRPr="0056733E">
              <w:rPr>
                <w:rStyle w:val="Hyperlink"/>
                <w:noProof/>
              </w:rPr>
              <w:t>Toll Transport Fleet Management System proudly developed by SSW</w:t>
            </w:r>
            <w:r w:rsidR="00AA7303">
              <w:rPr>
                <w:noProof/>
                <w:webHidden/>
              </w:rPr>
              <w:tab/>
            </w:r>
            <w:r w:rsidR="00AA7303">
              <w:rPr>
                <w:noProof/>
                <w:webHidden/>
              </w:rPr>
              <w:fldChar w:fldCharType="begin"/>
            </w:r>
            <w:r w:rsidR="00AA7303">
              <w:rPr>
                <w:noProof/>
                <w:webHidden/>
              </w:rPr>
              <w:instrText xml:space="preserve"> PAGEREF _Toc38099875 \h </w:instrText>
            </w:r>
            <w:r w:rsidR="00AA7303">
              <w:rPr>
                <w:noProof/>
                <w:webHidden/>
              </w:rPr>
            </w:r>
            <w:r w:rsidR="00AA7303">
              <w:rPr>
                <w:noProof/>
                <w:webHidden/>
              </w:rPr>
              <w:fldChar w:fldCharType="separate"/>
            </w:r>
            <w:r w:rsidR="00AA7303">
              <w:rPr>
                <w:noProof/>
                <w:webHidden/>
              </w:rPr>
              <w:t>15</w:t>
            </w:r>
            <w:r w:rsidR="00AA7303">
              <w:rPr>
                <w:noProof/>
                <w:webHidden/>
              </w:rPr>
              <w:fldChar w:fldCharType="end"/>
            </w:r>
          </w:hyperlink>
        </w:p>
        <w:p w14:paraId="094C0324" w14:textId="0B75EBED" w:rsidR="00AA7303" w:rsidRDefault="007C087B">
          <w:pPr>
            <w:pStyle w:val="TOC3"/>
            <w:tabs>
              <w:tab w:val="right" w:leader="dot" w:pos="9017"/>
            </w:tabs>
            <w:rPr>
              <w:rFonts w:asciiTheme="minorHAnsi" w:eastAsiaTheme="minorEastAsia" w:hAnsiTheme="minorHAnsi" w:cstheme="minorBidi"/>
              <w:i w:val="0"/>
              <w:noProof/>
              <w:color w:val="auto"/>
              <w:sz w:val="22"/>
              <w:szCs w:val="22"/>
              <w:lang w:val="en-US"/>
            </w:rPr>
          </w:pPr>
          <w:hyperlink w:anchor="_Toc38099876" w:history="1">
            <w:r w:rsidR="00AA7303" w:rsidRPr="0056733E">
              <w:rPr>
                <w:rStyle w:val="Hyperlink"/>
                <w:noProof/>
              </w:rPr>
              <w:t>We make complicated things simple</w:t>
            </w:r>
            <w:r w:rsidR="00AA7303">
              <w:rPr>
                <w:noProof/>
                <w:webHidden/>
              </w:rPr>
              <w:tab/>
            </w:r>
            <w:r w:rsidR="00AA7303">
              <w:rPr>
                <w:noProof/>
                <w:webHidden/>
              </w:rPr>
              <w:fldChar w:fldCharType="begin"/>
            </w:r>
            <w:r w:rsidR="00AA7303">
              <w:rPr>
                <w:noProof/>
                <w:webHidden/>
              </w:rPr>
              <w:instrText xml:space="preserve"> PAGEREF _Toc38099876 \h </w:instrText>
            </w:r>
            <w:r w:rsidR="00AA7303">
              <w:rPr>
                <w:noProof/>
                <w:webHidden/>
              </w:rPr>
            </w:r>
            <w:r w:rsidR="00AA7303">
              <w:rPr>
                <w:noProof/>
                <w:webHidden/>
              </w:rPr>
              <w:fldChar w:fldCharType="separate"/>
            </w:r>
            <w:r w:rsidR="00AA7303">
              <w:rPr>
                <w:noProof/>
                <w:webHidden/>
              </w:rPr>
              <w:t>15</w:t>
            </w:r>
            <w:r w:rsidR="00AA7303">
              <w:rPr>
                <w:noProof/>
                <w:webHidden/>
              </w:rPr>
              <w:fldChar w:fldCharType="end"/>
            </w:r>
          </w:hyperlink>
        </w:p>
        <w:p w14:paraId="44213254" w14:textId="79267626" w:rsidR="00AA7303" w:rsidRDefault="007C087B">
          <w:pPr>
            <w:pStyle w:val="TOC3"/>
            <w:tabs>
              <w:tab w:val="right" w:leader="dot" w:pos="9017"/>
            </w:tabs>
            <w:rPr>
              <w:rFonts w:asciiTheme="minorHAnsi" w:eastAsiaTheme="minorEastAsia" w:hAnsiTheme="minorHAnsi" w:cstheme="minorBidi"/>
              <w:i w:val="0"/>
              <w:noProof/>
              <w:color w:val="auto"/>
              <w:sz w:val="22"/>
              <w:szCs w:val="22"/>
              <w:lang w:val="en-US"/>
            </w:rPr>
          </w:pPr>
          <w:hyperlink w:anchor="_Toc38099877" w:history="1">
            <w:r w:rsidR="00AA7303" w:rsidRPr="0056733E">
              <w:rPr>
                <w:rStyle w:val="Hyperlink"/>
                <w:noProof/>
              </w:rPr>
              <w:t>Results</w:t>
            </w:r>
            <w:r w:rsidR="00AA7303">
              <w:rPr>
                <w:noProof/>
                <w:webHidden/>
              </w:rPr>
              <w:tab/>
            </w:r>
            <w:r w:rsidR="00AA7303">
              <w:rPr>
                <w:noProof/>
                <w:webHidden/>
              </w:rPr>
              <w:fldChar w:fldCharType="begin"/>
            </w:r>
            <w:r w:rsidR="00AA7303">
              <w:rPr>
                <w:noProof/>
                <w:webHidden/>
              </w:rPr>
              <w:instrText xml:space="preserve"> PAGEREF _Toc38099877 \h </w:instrText>
            </w:r>
            <w:r w:rsidR="00AA7303">
              <w:rPr>
                <w:noProof/>
                <w:webHidden/>
              </w:rPr>
            </w:r>
            <w:r w:rsidR="00AA7303">
              <w:rPr>
                <w:noProof/>
                <w:webHidden/>
              </w:rPr>
              <w:fldChar w:fldCharType="separate"/>
            </w:r>
            <w:r w:rsidR="00AA7303">
              <w:rPr>
                <w:noProof/>
                <w:webHidden/>
              </w:rPr>
              <w:t>16</w:t>
            </w:r>
            <w:r w:rsidR="00AA7303">
              <w:rPr>
                <w:noProof/>
                <w:webHidden/>
              </w:rPr>
              <w:fldChar w:fldCharType="end"/>
            </w:r>
          </w:hyperlink>
        </w:p>
        <w:p w14:paraId="6DC8E899" w14:textId="48948779" w:rsidR="00C04B19" w:rsidRDefault="00C04B19">
          <w:r>
            <w:rPr>
              <w:b/>
              <w:bCs/>
              <w:noProof/>
            </w:rPr>
            <w:fldChar w:fldCharType="end"/>
          </w:r>
        </w:p>
      </w:sdtContent>
    </w:sdt>
    <w:p w14:paraId="4F9029B8" w14:textId="77777777" w:rsidR="00C04B19" w:rsidRDefault="00C04B19">
      <w:pPr>
        <w:spacing w:before="0" w:after="0"/>
        <w:rPr>
          <w:rStyle w:val="Strong"/>
        </w:rPr>
      </w:pPr>
      <w:r>
        <w:rPr>
          <w:rStyle w:val="Strong"/>
        </w:rPr>
        <w:br w:type="page"/>
      </w:r>
    </w:p>
    <w:p w14:paraId="689D66A9" w14:textId="50684ABD" w:rsidR="000509AE" w:rsidRPr="000509AE" w:rsidRDefault="000509AE" w:rsidP="000509AE">
      <w:pPr>
        <w:spacing w:after="0"/>
        <w:rPr>
          <w:rStyle w:val="Strong"/>
          <w:b w:val="0"/>
          <w:bCs w:val="0"/>
          <w:caps w:val="0"/>
        </w:rPr>
      </w:pPr>
      <w:r w:rsidRPr="00546DEC">
        <w:rPr>
          <w:rStyle w:val="Strong"/>
        </w:rPr>
        <w:lastRenderedPageBreak/>
        <w:t>D</w:t>
      </w:r>
      <w:r w:rsidR="00B4448F">
        <w:rPr>
          <w:rStyle w:val="Strong"/>
        </w:rPr>
        <w:t>ear</w:t>
      </w:r>
      <w:r>
        <w:rPr>
          <w:rStyle w:val="Strong"/>
        </w:rPr>
        <w:t xml:space="preserve"> </w:t>
      </w:r>
      <w:proofErr w:type="gramStart"/>
      <w:r w:rsidR="00B4448F" w:rsidRPr="008A1312">
        <w:rPr>
          <w:b/>
          <w:bCs/>
        </w:rPr>
        <w:t xml:space="preserve">John Smith</w:t>
      </w:r>
    </w:p>
    <w:p w14:paraId="79785408" w14:textId="77777777" w:rsidR="000509AE" w:rsidRDefault="000509AE" w:rsidP="000509AE">
      <w:r>
        <w:t xml:space="preserve">Thank you for the opportunity to review your development requirements. </w:t>
      </w:r>
    </w:p>
    <w:p w14:paraId="183CB3AA" w14:textId="6009AA6B" w:rsidR="000509AE" w:rsidRPr="008E3E88" w:rsidRDefault="000509AE" w:rsidP="000509AE">
      <w:r>
        <w:t>As per our conversation</w:t>
      </w:r>
      <w:r w:rsidR="00C31C6A">
        <w:t>,</w:t>
      </w:r>
      <w:r>
        <w:t xml:space="preserve"> this document</w:t>
      </w:r>
      <w:r w:rsidRPr="008E3E88">
        <w:t xml:space="preserve"> </w:t>
      </w:r>
      <w:r>
        <w:t xml:space="preserve">outlines our proposal to </w:t>
      </w:r>
      <w:r w:rsidRPr="00893379">
        <w:t>buil</w:t>
      </w:r>
      <w:r>
        <w:t xml:space="preserve">d the </w:t>
      </w:r>
      <w:proofErr w:type="gramStart"/>
      <w:r w:rsidR="00B4448F" w:rsidRPr="00B4448F">
        <w:t>TraderOne v2</w:t>
      </w:r>
      <w:r w:rsidR="00B4448F">
        <w:t xml:space="preserve"> </w:t>
      </w:r>
      <w:r>
        <w:t>system</w:t>
      </w:r>
      <w:r w:rsidRPr="00AB56A5">
        <w:t>.</w:t>
      </w:r>
      <w:r w:rsidRPr="008E3E88">
        <w:t xml:space="preserve"> </w:t>
      </w:r>
    </w:p>
    <w:p w14:paraId="6BC544DE" w14:textId="77777777" w:rsidR="000509AE" w:rsidRDefault="000509AE" w:rsidP="000509AE">
      <w:r>
        <w:t xml:space="preserve">The following estimate is based on our current understanding of your requirements </w:t>
      </w:r>
      <w:r w:rsidR="00C31C6A">
        <w:t>from</w:t>
      </w:r>
      <w:r>
        <w:t xml:space="preserve"> the information you have given us. Actual work may vary from the estimated times.</w:t>
      </w:r>
    </w:p>
    <w:p w14:paraId="09EFD6C3" w14:textId="77777777" w:rsidR="000509AE" w:rsidRPr="00493557" w:rsidRDefault="000509AE" w:rsidP="000509AE">
      <w:r w:rsidRPr="00613E95">
        <w:t>Th</w:t>
      </w:r>
      <w:r>
        <w:t>ese</w:t>
      </w:r>
      <w:r w:rsidRPr="00613E95">
        <w:t xml:space="preserve"> estim</w:t>
      </w:r>
      <w:r w:rsidRPr="00493557">
        <w:t>ates are valid for 30 days from date of issue. After this</w:t>
      </w:r>
      <w:r w:rsidR="00C31C6A">
        <w:t>,</w:t>
      </w:r>
      <w:r w:rsidRPr="00493557">
        <w:t xml:space="preserve"> the rates and estimates are subject to change. </w:t>
      </w:r>
    </w:p>
    <w:p w14:paraId="510EAFB6" w14:textId="77777777" w:rsidR="000509AE" w:rsidRPr="00493557" w:rsidRDefault="000509AE" w:rsidP="000509AE">
      <w:r w:rsidRPr="00493557">
        <w:t>The resources allocated to your project depend on availabi</w:t>
      </w:r>
      <w:r>
        <w:t>li</w:t>
      </w:r>
      <w:r w:rsidRPr="00493557">
        <w:t>ty. All efforts will be made to allocate the original resources used on the Spec Review, but that cannot be guaranteed.</w:t>
      </w:r>
    </w:p>
    <w:p w14:paraId="3B77ADC9" w14:textId="77777777" w:rsidR="000509AE" w:rsidRDefault="000509AE" w:rsidP="000509AE">
      <w:r>
        <w:t>I look forward to your feedback.</w:t>
      </w:r>
    </w:p>
    <w:p w14:paraId="7952DB99" w14:textId="77777777" w:rsidR="000509AE" w:rsidRDefault="000509AE" w:rsidP="000509AE"/>
    <w:p w14:paraId="7ABF65C7" w14:textId="77777777" w:rsidR="000509AE" w:rsidRDefault="000509AE" w:rsidP="000509AE">
      <w:r>
        <w:t xml:space="preserve">Yours sincerely, </w:t>
      </w:r>
    </w:p>
    <w:p w14:paraId="38B54EFD" w14:textId="77777777" w:rsidR="00B4448F" w:rsidRDefault="00B4448F" w:rsidP="000509AE">
      <w:pPr>
        <w:pStyle w:val="NoSpacing"/>
      </w:pPr>
      <w:proofErr w:type="gramStart"/>
      <w:r w:rsidRPr="00B4448F">
        <w:t>Anthony Nguyen</w:t>
      </w:r>
    </w:p>
    <w:p w14:paraId="15B0ECA0" w14:textId="77777777" w:rsidR="00B4448F" w:rsidRDefault="00B4448F" w:rsidP="000509AE">
      <w:pPr>
        <w:pStyle w:val="NoSpacing"/>
      </w:pPr>
    </w:p>
    <w:p w14:paraId="3F5A63BC" w14:textId="77777777" w:rsidR="00B4448F" w:rsidRDefault="00B4448F" w:rsidP="000509AE">
      <w:pPr>
        <w:pStyle w:val="NoSpacing"/>
      </w:pPr>
      <w:proofErr w:type="gramStart"/>
      <w:r w:rsidRPr="00B4448F">
        <w:t>Solution Architect</w:t>
      </w:r>
    </w:p>
    <w:p w14:paraId="26916526" w14:textId="047CB5E2" w:rsidR="000509AE" w:rsidRPr="001C3A3D" w:rsidRDefault="007C087B" w:rsidP="000509AE">
      <w:pPr>
        <w:pStyle w:val="NoSpacing"/>
      </w:pPr>
      <w:hyperlink r:id="rId12" w:history="1">
        <w:r w:rsidR="000509AE">
          <w:rPr>
            <w:rStyle w:val="Hyperlink"/>
          </w:rPr>
          <w:t>www.ssw.com.au</w:t>
        </w:r>
      </w:hyperlink>
    </w:p>
    <w:p w14:paraId="32E23168" w14:textId="77777777" w:rsidR="000509AE" w:rsidRPr="00862E1E" w:rsidRDefault="000509AE" w:rsidP="000509AE">
      <w:r w:rsidRPr="00862E1E">
        <w:br w:type="page"/>
      </w:r>
    </w:p>
    <w:p w14:paraId="2A8E2B04" w14:textId="77777777" w:rsidR="000509AE" w:rsidRPr="008C20FA" w:rsidRDefault="000509AE" w:rsidP="00311E41">
      <w:pPr>
        <w:pStyle w:val="Heading1"/>
      </w:pPr>
      <w:bookmarkStart w:id="2" w:name="_Toc185673957"/>
      <w:bookmarkStart w:id="3" w:name="_Toc276999408"/>
      <w:bookmarkStart w:id="4" w:name="_Toc38099843"/>
      <w:bookmarkStart w:id="5" w:name="_Toc198028976"/>
      <w:bookmarkStart w:id="6" w:name="_Toc198029215"/>
      <w:r w:rsidRPr="008C20FA">
        <w:lastRenderedPageBreak/>
        <w:t>Relevant Parties</w:t>
      </w:r>
      <w:bookmarkStart w:id="7" w:name="_Toc185673958"/>
      <w:bookmarkEnd w:id="2"/>
      <w:bookmarkEnd w:id="3"/>
      <w:bookmarkEnd w:id="4"/>
    </w:p>
    <w:tbl>
      <w:tblPr>
        <w:tblStyle w:val="HeaderTable"/>
        <w:tblW w:w="0" w:type="auto"/>
        <w:tblLook w:val="04A0" w:firstRow="1" w:lastRow="0" w:firstColumn="1" w:lastColumn="0" w:noHBand="0" w:noVBand="1"/>
      </w:tblPr>
      <w:tblGrid>
        <w:gridCol w:w="2529"/>
        <w:gridCol w:w="1565"/>
        <w:gridCol w:w="1545"/>
        <w:gridCol w:w="3378"/>
      </w:tblGrid>
      <w:tr w:rsidR="00272D9A" w:rsidRPr="00307D9B" w14:paraId="7D345D59" w14:textId="77777777" w:rsidTr="00A100B0">
        <w:trPr>
          <w:cnfStyle w:val="100000000000" w:firstRow="1" w:lastRow="0" w:firstColumn="0" w:lastColumn="0" w:oddVBand="0" w:evenVBand="0" w:oddHBand="0" w:evenHBand="0" w:firstRowFirstColumn="0" w:firstRowLastColumn="0" w:lastRowFirstColumn="0" w:lastRowLastColumn="0"/>
        </w:trPr>
        <w:tc>
          <w:tcPr>
            <w:tcW w:w="2547" w:type="dxa"/>
          </w:tcPr>
          <w:p w14:paraId="63B588FA" w14:textId="77777777" w:rsidR="00272D9A" w:rsidRPr="00307D9B" w:rsidRDefault="00272D9A" w:rsidP="00A100B0">
            <w:r w:rsidRPr="00307D9B">
              <w:t>Name</w:t>
            </w:r>
          </w:p>
        </w:tc>
        <w:tc>
          <w:tcPr>
            <w:tcW w:w="1568" w:type="dxa"/>
          </w:tcPr>
          <w:p w14:paraId="4654CFBD" w14:textId="77777777" w:rsidR="00272D9A" w:rsidRPr="00307D9B" w:rsidRDefault="00272D9A" w:rsidP="00A100B0">
            <w:r w:rsidRPr="00307D9B">
              <w:t>Company</w:t>
            </w:r>
          </w:p>
        </w:tc>
        <w:tc>
          <w:tcPr>
            <w:tcW w:w="1550" w:type="dxa"/>
          </w:tcPr>
          <w:p w14:paraId="3EB2553C" w14:textId="77777777" w:rsidR="00272D9A" w:rsidRPr="00307D9B" w:rsidRDefault="00272D9A" w:rsidP="00A100B0">
            <w:r w:rsidRPr="00307D9B">
              <w:t>Project Role</w:t>
            </w:r>
          </w:p>
        </w:tc>
        <w:tc>
          <w:tcPr>
            <w:tcW w:w="3402" w:type="dxa"/>
          </w:tcPr>
          <w:p w14:paraId="5A7CB4E3" w14:textId="77777777" w:rsidR="00272D9A" w:rsidRPr="00307D9B" w:rsidRDefault="00272D9A" w:rsidP="00A100B0">
            <w:r w:rsidRPr="00307D9B">
              <w:t>Contact</w:t>
            </w:r>
          </w:p>
        </w:tc>
      </w:tr>
      <w:tr w:rsidR="00272D9A" w:rsidRPr="00307D9B" w14:paraId="25DE094F" w14:textId="77777777" w:rsidTr="00A100B0">
        <w:tc>
          <w:tcPr>
            <w:tcW w:w="2547" w:type="dxa"/>
          </w:tcPr>
          <w:p w14:paraId="10E97032" w14:textId="77777777" w:rsidR="00272D9A" w:rsidRPr="00330FC0" w:rsidRDefault="00272D9A" w:rsidP="00A100B0">
            <w:proofErr w:type="gramStart"/>
            <w:r w:rsidRPr="00330FC0">
              <w:t xml:space="preserve">as</w:t>
            </w:r>
          </w:p>
        </w:tc>
        <w:tc>
          <w:tcPr>
            <w:tcW w:w="1568" w:type="dxa"/>
          </w:tcPr>
          <w:p w14:paraId="6681F079" w14:textId="77777777" w:rsidR="00272D9A" w:rsidRPr="00330FC0" w:rsidRDefault="00272D9A" w:rsidP="00A100B0">
            <w:proofErr w:type="gramStart"/>
            <w:r w:rsidRPr="00330FC0">
              <w:t xml:space="preserve">dfasdfa</w:t>
            </w:r>
          </w:p>
        </w:tc>
        <w:tc>
          <w:tcPr>
            <w:tcW w:w="1550" w:type="dxa"/>
          </w:tcPr>
          <w:p w14:paraId="21F348A5" w14:textId="77777777" w:rsidR="00272D9A" w:rsidRPr="00330FC0" w:rsidRDefault="00272D9A" w:rsidP="00A100B0">
            <w:proofErr w:type="gramStart"/>
            <w:r w:rsidRPr="00330FC0">
              <w:t xml:space="preserve">Dev</w:t>
            </w:r>
          </w:p>
        </w:tc>
        <w:tc>
          <w:tcPr>
            <w:tcW w:w="3402" w:type="dxa"/>
          </w:tcPr>
          <w:p w14:paraId="0D36B0FF" w14:textId="77777777" w:rsidR="00272D9A" w:rsidRPr="001B3790" w:rsidRDefault="00272D9A" w:rsidP="00A100B0">
            <w:pPr>
              <w:rPr>
                <w:color w:val="5B9BD5" w:themeColor="accent1"/>
                <w:u w:val="single"/>
              </w:rPr>
            </w:pPr>
            <w:proofErr w:type="gramStart"/>
            <w:r w:rsidRPr="001B3790">
              <w:rPr>
                <w:color w:val="5B9BD5" w:themeColor="accent1"/>
                <w:u w:val="single"/>
              </w:rPr>
              <w:t xml:space="preserve">asdfa</w:t>
            </w:r>
          </w:p>
          <w:p w14:paraId="0630CBF4" w14:textId="77777777" w:rsidR="00272D9A" w:rsidRDefault="00272D9A" w:rsidP="00A100B0">
            <w:pPr>
              <w:rPr>
                <w:b/>
                <w:bCs/>
              </w:rPr>
            </w:pPr>
          </w:p>
          <w:p w14:paraId="190D14A7" w14:textId="77777777" w:rsidR="00272D9A" w:rsidRPr="00330FC0" w:rsidRDefault="00272D9A" w:rsidP="00A100B0">
            <w:pPr>
              <w:rPr>
                <w:b/>
                <w:bCs/>
              </w:rPr>
            </w:pPr>
            <w:proofErr w:type="gramStart"/>
            <w:r w:rsidRPr="00330FC0">
              <w:t>sdfasdf</w:t>
            </w:r>
          </w:p>
        </w:tc>
      </w:tr>
    </w:tbl>
    <w:p w14:paraId="41857F86" w14:textId="77777777" w:rsidR="000509AE" w:rsidRDefault="000509AE" w:rsidP="000509AE"/>
    <w:p w14:paraId="397A0395" w14:textId="77777777" w:rsidR="000509AE" w:rsidRDefault="000509AE" w:rsidP="000509AE">
      <w:pPr>
        <w:spacing w:before="0" w:after="0"/>
      </w:pPr>
      <w:r>
        <w:br w:type="page"/>
      </w:r>
    </w:p>
    <w:p w14:paraId="444CA4A6" w14:textId="748D6A08" w:rsidR="000509AE" w:rsidRPr="008C20FA" w:rsidRDefault="000509AE" w:rsidP="00311E41">
      <w:pPr>
        <w:pStyle w:val="Heading1"/>
      </w:pPr>
      <w:bookmarkStart w:id="8" w:name="_Toc185673959"/>
      <w:bookmarkStart w:id="9" w:name="_Toc276999418"/>
      <w:bookmarkStart w:id="10" w:name="_Toc38099844"/>
      <w:bookmarkStart w:id="11" w:name="_Toc8636435"/>
      <w:bookmarkStart w:id="12" w:name="_Toc185673983"/>
      <w:bookmarkStart w:id="13" w:name="_Toc198029030"/>
      <w:bookmarkStart w:id="14" w:name="_Toc198029269"/>
      <w:bookmarkEnd w:id="5"/>
      <w:bookmarkEnd w:id="6"/>
      <w:bookmarkEnd w:id="7"/>
      <w:r w:rsidRPr="008C20FA">
        <w:lastRenderedPageBreak/>
        <w:t>Scope</w:t>
      </w:r>
      <w:bookmarkEnd w:id="8"/>
      <w:bookmarkEnd w:id="9"/>
      <w:bookmarkEnd w:id="10"/>
    </w:p>
    <w:p w14:paraId="3CAAA348" w14:textId="108F3EBC" w:rsidR="00245EF8" w:rsidRPr="00245EF8" w:rsidRDefault="00245EF8" w:rsidP="00245EF8">
      <w:bookmarkStart w:id="15" w:name="_Toc276999421"/>
      <w:bookmarkStart w:id="16" w:name="_Toc185673968"/>
      <w:r w:rsidRPr="00245EF8">
        <w:t/>
      </w:r>
    </w:p>
    <w:p w14:paraId="11362F48" w14:textId="2AA461DC" w:rsidR="00311E41" w:rsidRDefault="00245EF8" w:rsidP="00311E41">
      <w:pPr>
        <w:pStyle w:val="Heading2"/>
        <w:rPr>
          <w:b/>
        </w:rPr>
      </w:pPr>
      <w:bookmarkStart w:id="17" w:name="_Toc38099845"/>
      <w:proofErr w:type="gramStart"/>
      <w:r w:rsidRPr="0013380F">
        <w:rPr>
          <w:b/>
        </w:rPr>
        <w:t xml:space="preserve">asdfa</w:t>
      </w:r>
      <w:bookmarkEnd w:id="17"/>
    </w:p>
    <w:p w14:paraId="4A30E54A" w14:textId="6222FA92" w:rsidR="00D51AEB" w:rsidRPr="00003425" w:rsidRDefault="00245EF8" w:rsidP="00EA4514">
      <w:proofErr w:type="gramStart"/>
      <w:r>
        <w:t xml:space="preserve">sdfasdfasdf</w:t>
      </w:r>
    </w:p>
    <w:p w14:paraId="40721F98" w14:textId="797EDE32" w:rsidR="00424454" w:rsidRDefault="00424454">
      <w:pPr>
        <w:spacing w:before="0" w:after="0"/>
      </w:pPr>
    </w:p>
    <w:p w14:paraId="2A16DAAD" w14:textId="77777777" w:rsidR="003E5578" w:rsidRDefault="003E5578">
      <w:pPr>
        <w:spacing w:before="0" w:after="0"/>
        <w:rPr>
          <w:rFonts w:ascii="Open Sans Light" w:hAnsi="Open Sans Light"/>
          <w:sz w:val="56"/>
          <w:szCs w:val="40"/>
        </w:rPr>
      </w:pPr>
      <w:bookmarkStart w:id="18" w:name="_Toc38099846"/>
      <w:r>
        <w:br w:type="page"/>
      </w:r>
    </w:p>
    <w:p w14:paraId="074AD8F8" w14:textId="131F1289" w:rsidR="000509AE" w:rsidRPr="008C20FA" w:rsidRDefault="000509AE" w:rsidP="00311E41">
      <w:pPr>
        <w:pStyle w:val="Heading1"/>
      </w:pPr>
      <w:r w:rsidRPr="008C20FA">
        <w:lastRenderedPageBreak/>
        <w:t>Out of Scope</w:t>
      </w:r>
      <w:bookmarkEnd w:id="15"/>
      <w:bookmarkEnd w:id="18"/>
    </w:p>
    <w:p w14:paraId="5D725B1D" w14:textId="5BE04448" w:rsidR="00260D00" w:rsidRPr="00260D00" w:rsidRDefault="00260D00" w:rsidP="00260D00">
      <w:pPr>
        <w:spacing w:before="0" w:after="0"/>
        <w:rPr>
          <w:rFonts w:cs="Open Sans"/>
          <w:lang w:eastAsia="en-AU"/>
        </w:rPr>
      </w:pPr>
      <w:bookmarkStart w:id="19" w:name="_Toc276999422"/>
      <w:bookmarkEnd w:id="16"/>
      <w:r w:rsidRPr="00260D00">
        <w:rPr>
          <w:rFonts w:cs="Open Sans"/>
          <w:lang w:eastAsia="en-AU"/>
        </w:rPr>
        <w:t>The following items have not been considered within the estimates. Should the need arise</w:t>
      </w:r>
      <w:r>
        <w:rPr>
          <w:rFonts w:cs="Open Sans"/>
          <w:lang w:eastAsia="en-AU"/>
        </w:rPr>
        <w:t>,</w:t>
      </w:r>
      <w:r w:rsidRPr="00260D00">
        <w:rPr>
          <w:rFonts w:cs="Open Sans"/>
          <w:lang w:eastAsia="en-AU"/>
        </w:rPr>
        <w:t xml:space="preserve"> SSW can work on these on an ad-hoc basis.</w:t>
      </w:r>
      <w:r w:rsidR="00EF771D" w:rsidRPr="00EF771D">
        <w:t xml:space="preserve"> </w:t>
      </w:r>
      <w:r w:rsidR="00EF771D">
        <w:t xml:space="preserve"/>
      </w:r>
    </w:p>
    <w:p w14:paraId="071E4A25" w14:textId="71C1B20D" w:rsidR="000509AE" w:rsidRPr="00E01700" w:rsidRDefault="00EF771D" w:rsidP="000509AE">
      <w:pPr>
        <w:pStyle w:val="Heading2"/>
      </w:pPr>
      <w:bookmarkStart w:id="20" w:name="_Toc38099847"/>
      <w:bookmarkEnd w:id="19"/>
      <w:proofErr w:type="gramStart"/>
      <w:r w:rsidRPr="00EF771D">
        <w:t xml:space="preserve">asdfa</w:t>
      </w:r>
      <w:bookmarkEnd w:id="20"/>
    </w:p>
    <w:p w14:paraId="5E9B0F55" w14:textId="471364EE" w:rsidR="00E6003A" w:rsidRPr="00E6003A" w:rsidRDefault="00EF771D" w:rsidP="00E6003A">
      <w:pPr>
        <w:rPr>
          <w:rFonts w:ascii="Open Sans Light" w:hAnsi="Open Sans Light"/>
          <w:spacing w:val="-5"/>
          <w:kern w:val="28"/>
          <w:sz w:val="32"/>
        </w:rPr>
      </w:pPr>
      <w:proofErr w:type="gramStart"/>
      <w:r w:rsidRPr="00EF771D">
        <w:t xml:space="preserve">sdfasdf</w:t>
      </w:r>
      <w:bookmarkStart w:id="21" w:name="_Toc276999425"/>
      <w:r w:rsidR="00003425">
        <w:t xml:space="preserve"/>
      </w:r>
    </w:p>
    <w:p w14:paraId="6CE1B6AC" w14:textId="77777777" w:rsidR="00E6003A" w:rsidRDefault="00E6003A">
      <w:pPr>
        <w:spacing w:before="0" w:after="0"/>
        <w:rPr>
          <w:rFonts w:ascii="Open Sans Light" w:hAnsi="Open Sans Light"/>
          <w:sz w:val="56"/>
          <w:szCs w:val="40"/>
        </w:rPr>
      </w:pPr>
      <w:r>
        <w:br w:type="page"/>
      </w:r>
    </w:p>
    <w:p w14:paraId="257FBE3E" w14:textId="4E13E915" w:rsidR="000509AE" w:rsidRPr="00012350" w:rsidRDefault="000509AE" w:rsidP="000509AE">
      <w:pPr>
        <w:pStyle w:val="Heading1"/>
      </w:pPr>
      <w:r w:rsidRPr="00012350">
        <w:lastRenderedPageBreak/>
        <w:t>Assumptions</w:t>
      </w:r>
      <w:bookmarkEnd w:id="21"/>
      <w:bookmarkEnd w:id="22"/>
    </w:p>
    <w:p w14:paraId="37621B65" w14:textId="3A94BD83" w:rsidR="004B4BCA" w:rsidRPr="00260D00" w:rsidRDefault="004B4BCA" w:rsidP="004B4BCA">
      <w:pPr>
        <w:spacing w:before="0" w:after="0"/>
        <w:rPr>
          <w:rFonts w:cs="Open Sans"/>
          <w:lang w:eastAsia="en-AU"/>
        </w:rPr>
      </w:pPr>
      <w:bookmarkStart w:id="23" w:name="_Toc224637497"/>
      <w:bookmarkStart w:id="24" w:name="_Toc276999438"/>
      <w:r>
        <w:t xml:space="preserve"/>
      </w:r>
    </w:p>
    <w:p w14:paraId="49C1C3BD" w14:textId="77777777" w:rsidR="004B4BCA" w:rsidRPr="00E01700" w:rsidRDefault="004B4BCA" w:rsidP="004B4BCA">
      <w:pPr>
        <w:pStyle w:val="Heading2"/>
      </w:pPr>
      <w:proofErr w:type="gramStart"/>
      <w:r w:rsidRPr="00EF771D">
        <w:t xml:space="preserve">asdf</w:t>
      </w:r>
    </w:p>
    <w:p w14:paraId="297EFF88" w14:textId="03B694CB" w:rsidR="004B4BCA" w:rsidRDefault="004B4BCA" w:rsidP="004B4BCA">
      <w:proofErr w:type="gramStart"/>
      <w:r w:rsidRPr="00EF771D">
        <w:t xml:space="preserve">asdfasdf</w:t>
      </w:r>
      <w:r w:rsidR="00A21949" w:rsidRPr="00A21949">
        <w:t xml:space="preserve"/>
      </w:r>
    </w:p>
    <w:p w14:paraId="002A0CA0" w14:textId="77777777" w:rsidR="007552F3" w:rsidRDefault="007552F3">
      <w:pPr>
        <w:spacing w:before="0" w:after="0"/>
        <w:rPr>
          <w:rFonts w:ascii="Open Sans Light" w:hAnsi="Open Sans Light"/>
          <w:sz w:val="56"/>
          <w:szCs w:val="40"/>
        </w:rPr>
      </w:pPr>
      <w:bookmarkStart w:id="25" w:name="_Toc38099850"/>
      <w:r>
        <w:br w:type="page"/>
      </w:r>
    </w:p>
    <w:p w14:paraId="467846AC" w14:textId="45484273" w:rsidR="00031616" w:rsidRDefault="00031616" w:rsidP="00031616">
      <w:pPr>
        <w:pStyle w:val="Heading1"/>
      </w:pPr>
      <w:r w:rsidRPr="008C20FA">
        <w:lastRenderedPageBreak/>
        <w:t>Costing Summary</w:t>
      </w:r>
      <w:bookmarkEnd w:id="25"/>
      <w:r w:rsidR="00AC08DA">
        <w:t xml:space="preserve"> </w:t>
      </w:r>
    </w:p>
    <w:p w14:paraId="0F3C17C5" w14:textId="48663BCB" w:rsidR="00AC08DA" w:rsidRDefault="00AC08DA" w:rsidP="00AC08DA">
      <w:r>
        <w:t>Note: All numbers are ex. GST</w:t>
      </w:r>
    </w:p>
    <w:tbl>
      <w:tblPr>
        <w:tblStyle w:val="HeaderTable"/>
        <w:tblW w:w="0" w:type="auto"/>
        <w:tblLook w:val="04A0" w:firstRow="1" w:lastRow="0" w:firstColumn="1" w:lastColumn="0" w:noHBand="0" w:noVBand="1"/>
      </w:tblPr>
      <w:tblGrid>
        <w:gridCol w:w="6088"/>
        <w:gridCol w:w="1928"/>
        <w:gridCol w:w="1001"/>
      </w:tblGrid>
      <w:tr w:rsidR="00D615C4" w:rsidRPr="00307D9B" w14:paraId="321268AD" w14:textId="77777777" w:rsidTr="00D615C4">
        <w:trPr>
          <w:cnfStyle w:val="100000000000" w:firstRow="1" w:lastRow="0" w:firstColumn="0" w:lastColumn="0" w:oddVBand="0" w:evenVBand="0" w:oddHBand="0" w:evenHBand="0" w:firstRowFirstColumn="0" w:firstRowLastColumn="0" w:lastRowFirstColumn="0" w:lastRowLastColumn="0"/>
        </w:trPr>
        <w:tc>
          <w:tcPr>
            <w:tcW w:w="6088" w:type="dxa"/>
          </w:tcPr>
          <w:p w14:paraId="3210BB89" w14:textId="77777777" w:rsidR="00D615C4" w:rsidRPr="00307D9B" w:rsidRDefault="00D615C4" w:rsidP="00A100B0">
            <w:r>
              <w:t>task</w:t>
            </w:r>
          </w:p>
        </w:tc>
        <w:tc>
          <w:tcPr>
            <w:tcW w:w="1928" w:type="dxa"/>
          </w:tcPr>
          <w:p w14:paraId="46F73868" w14:textId="77777777" w:rsidR="00D615C4" w:rsidRPr="00307D9B" w:rsidRDefault="00D615C4" w:rsidP="00A100B0">
            <w:r>
              <w:t>Est. effort (hr)</w:t>
            </w:r>
          </w:p>
        </w:tc>
        <w:tc>
          <w:tcPr>
            <w:tcW w:w="1001" w:type="dxa"/>
          </w:tcPr>
          <w:p w14:paraId="153BCC1E" w14:textId="77777777" w:rsidR="00D615C4" w:rsidRDefault="00D615C4" w:rsidP="00A100B0">
            <w:r>
              <w:t>is mvp</w:t>
            </w:r>
          </w:p>
        </w:tc>
      </w:tr>
      <w:tr w:rsidR="00D615C4" w:rsidRPr="00307D9B" w14:paraId="689E25E8" w14:textId="77777777" w:rsidTr="00D615C4">
        <w:tc>
          <w:tcPr>
            <w:tcW w:w="6088" w:type="dxa"/>
          </w:tcPr>
          <w:p w14:paraId="3C85BAA6" w14:textId="77777777" w:rsidR="00D615C4" w:rsidRPr="00330FC0" w:rsidRDefault="00D615C4" w:rsidP="00A100B0">
            <w:proofErr w:type="gramStart"/>
            <w:r w:rsidRPr="00330FC0">
              <w:t xml:space="preserve">asdfasdfasdf</w:t>
            </w:r>
          </w:p>
        </w:tc>
        <w:tc>
          <w:tcPr>
            <w:tcW w:w="1928" w:type="dxa"/>
          </w:tcPr>
          <w:p w14:paraId="71563596" w14:textId="77777777" w:rsidR="00D615C4" w:rsidRPr="00330FC0" w:rsidRDefault="00D615C4" w:rsidP="00A100B0">
            <w:proofErr w:type="gramStart"/>
            <w:r w:rsidRPr="00330FC0">
              <w:t>1</w:t>
            </w:r>
          </w:p>
        </w:tc>
        <w:tc>
          <w:tcPr>
            <w:tcW w:w="1001" w:type="dxa"/>
          </w:tcPr>
          <w:p w14:paraId="1352C00B" w14:textId="77777777" w:rsidR="00D615C4" w:rsidRPr="00330FC0" w:rsidRDefault="00D615C4" w:rsidP="00A100B0">
            <w:proofErr w:type="gramStart"/>
            <w:r w:rsidRPr="00A30DF3">
              <w:rPr>
                <w:lang w:val="en-US"/>
              </w:rPr>
              <w:t xml:space="preserve">No</w:t>
            </w:r>
          </w:p>
        </w:tc>
      </w:tr>
    </w:tbl>
    <w:p w14:paraId="32C0E7E6" w14:textId="77777777" w:rsidR="00D615C4" w:rsidRDefault="00D615C4" w:rsidP="00D615C4">
      <w:r>
        <w:t xml:space="preserve"/>
      </w:r>
    </w:p>
    <w:p w14:paraId="2D8D4204" w14:textId="3B3FDED6" w:rsidR="00D615C4" w:rsidRPr="00E76E6A" w:rsidRDefault="00D615C4" w:rsidP="00D615C4">
      <w:r>
        <w:rPr>
          <w:b/>
          <w:bCs/>
        </w:rPr>
        <w:t xml:space="preserve">NOTE: </w:t>
      </w:r>
      <w:r w:rsidR="002D2325">
        <w:t>Full requirements of the system have not been identified. Future sprint planning will be required</w:t>
      </w:r>
    </w:p>
    <w:p w14:paraId="1F2A56AB" w14:textId="77777777" w:rsidR="00D615C4" w:rsidRDefault="00D615C4" w:rsidP="00D615C4">
      <w:r>
        <w:t/>
      </w:r>
    </w:p>
    <w:p w14:paraId="364B8EFA" w14:textId="77777777" w:rsidR="00D615C4" w:rsidRDefault="00D615C4" w:rsidP="00D615C4">
      <w:pPr>
        <w:rPr>
          <w:b/>
          <w:bCs/>
        </w:rPr>
      </w:pPr>
      <w:r w:rsidRPr="008F4790">
        <w:rPr>
          <w:b/>
          <w:bCs/>
        </w:rPr>
        <w:t xml:space="preserve">Total Estimated Hours: </w:t>
      </w:r>
      <w:proofErr w:type="gramStart"/>
      <w:r w:rsidRPr="00D615C4">
        <w:rPr>
          <w:b/>
          <w:bCs/>
          <w:u w:val="single"/>
        </w:rPr>
        <w:t>86</w:t>
      </w:r>
    </w:p>
    <w:p w14:paraId="0BB8D0C9" w14:textId="77777777" w:rsidR="00D615C4" w:rsidRDefault="00D615C4" w:rsidP="00D615C4">
      <w:pPr>
        <w:rPr>
          <w:b/>
          <w:bCs/>
        </w:rPr>
      </w:pPr>
      <w:r>
        <w:rPr>
          <w:b/>
          <w:bCs/>
        </w:rPr>
        <w:t xml:space="preserve">Total Estimated Cost (standard rate): </w:t>
      </w:r>
      <w:r w:rsidRPr="00D615C4">
        <w:rPr>
          <w:b/>
          <w:bCs/>
          <w:u w:val="single"/>
        </w:rPr>
        <w:t>$</w:t>
      </w:r>
      <w:proofErr w:type="gramStart"/>
      <w:r w:rsidRPr="00D615C4">
        <w:rPr>
          <w:b/>
          <w:bCs/>
          <w:u w:val="single"/>
        </w:rPr>
        <w:t>54000.00</w:t>
      </w:r>
    </w:p>
    <w:p w14:paraId="4C2E58D4" w14:textId="77777777" w:rsidR="00D615C4" w:rsidRPr="00D615C4" w:rsidRDefault="00D615C4" w:rsidP="00D615C4">
      <w:pPr>
        <w:rPr>
          <w:b/>
          <w:bCs/>
          <w:u w:val="single"/>
        </w:rPr>
      </w:pPr>
      <w:r>
        <w:rPr>
          <w:b/>
          <w:bCs/>
        </w:rPr>
        <w:t xml:space="preserve">Total Estimated Cost (prepaid rate): </w:t>
      </w:r>
      <w:r w:rsidRPr="00D615C4">
        <w:rPr>
          <w:b/>
          <w:bCs/>
          <w:u w:val="single"/>
        </w:rPr>
        <w:t>$</w:t>
      </w:r>
      <w:proofErr w:type="gramStart"/>
      <w:r w:rsidRPr="00D615C4">
        <w:rPr>
          <w:b/>
          <w:bCs/>
          <w:u w:val="single"/>
        </w:rPr>
        <w:t>52500.00</w:t>
      </w:r>
    </w:p>
    <w:p w14:paraId="582F9A97" w14:textId="77777777" w:rsidR="00D615C4" w:rsidRDefault="00D615C4">
      <w:pPr>
        <w:spacing w:before="0" w:after="0"/>
      </w:pPr>
      <w:r>
        <w:br w:type="page"/>
      </w:r>
    </w:p>
    <w:p w14:paraId="2912A47E" w14:textId="0A96D9D6" w:rsidR="00D615C4" w:rsidRDefault="00D615C4" w:rsidP="00D615C4">
      <w:r>
        <w:lastRenderedPageBreak/>
        <w:t xml:space="preserve"/>
      </w:r>
    </w:p>
    <w:p w14:paraId="4B3D49B1" w14:textId="61FB8E81" w:rsidR="00D615C4" w:rsidRDefault="00D615C4" w:rsidP="00D615C4">
      <w:pPr>
        <w:pStyle w:val="Heading1"/>
      </w:pPr>
      <w:bookmarkStart w:id="26" w:name="_Toc38099851"/>
      <w:r>
        <w:t>Additional Comments</w:t>
      </w:r>
      <w:bookmarkEnd w:id="26"/>
    </w:p>
    <w:p w14:paraId="0940F5ED" w14:textId="77777777" w:rsidR="00D615C4" w:rsidRDefault="00D615C4" w:rsidP="00D615C4">
      <w:proofErr w:type="gramStart"/>
      <w:r>
        <w:t xml:space="preserve">asdfasdfasdf</w:t>
      </w:r>
    </w:p>
    <w:p w14:paraId="695E5E4C" w14:textId="1CC8AD31" w:rsidR="00CB0E44" w:rsidRPr="0084672B" w:rsidRDefault="00D615C4" w:rsidP="0084672B">
      <w:r>
        <w:t/>
      </w:r>
      <w:bookmarkStart w:id="27" w:name="_Toc185673988"/>
      <w:bookmarkStart w:id="28" w:name="_Toc276999439"/>
      <w:bookmarkEnd w:id="11"/>
      <w:bookmarkEnd w:id="12"/>
      <w:bookmarkEnd w:id="23"/>
      <w:bookmarkEnd w:id="24"/>
      <w:r w:rsidR="00CB0E44">
        <w:rPr>
          <w:rFonts w:cs="Arial"/>
          <w:b/>
          <w:bCs/>
          <w:iCs/>
          <w:sz w:val="32"/>
          <w:szCs w:val="32"/>
        </w:rPr>
        <w:br w:type="page"/>
      </w:r>
    </w:p>
    <w:p w14:paraId="645472CF" w14:textId="5C4F524D" w:rsidR="000509AE" w:rsidRPr="009F2B0F" w:rsidRDefault="006D5089" w:rsidP="000509AE">
      <w:pPr>
        <w:pStyle w:val="Heading2"/>
        <w:rPr>
          <w:b/>
          <w:sz w:val="32"/>
        </w:rPr>
      </w:pPr>
      <w:bookmarkStart w:id="29" w:name="_Toc276999441"/>
      <w:bookmarkStart w:id="30" w:name="_Toc185673989"/>
      <w:bookmarkEnd w:id="27"/>
      <w:bookmarkEnd w:id="28"/>
      <w:r>
        <w:lastRenderedPageBreak/>
        <w:t xml:space="preserve"> </w:t>
      </w:r>
      <w:bookmarkStart w:id="31" w:name="_Toc38099852"/>
      <w:r w:rsidR="000509AE">
        <w:t>Resources</w:t>
      </w:r>
      <w:bookmarkEnd w:id="29"/>
      <w:bookmarkEnd w:id="31"/>
      <w:r w:rsidR="000509AE">
        <w:t xml:space="preserve"> </w:t>
      </w:r>
    </w:p>
    <w:p w14:paraId="16C549F1" w14:textId="77777777" w:rsidR="000509AE" w:rsidRDefault="000509AE" w:rsidP="000509AE">
      <w:bookmarkStart w:id="32" w:name="_Toc185673990"/>
      <w:bookmarkEnd w:id="30"/>
      <w:r>
        <w:t xml:space="preserve">The estimates above are based on the following resources being allocated to your project, although this may change: </w:t>
      </w:r>
      <w:bookmarkStart w:id="33" w:name="_Toc198029070"/>
      <w:bookmarkStart w:id="34" w:name="_Toc198029309"/>
      <w:bookmarkStart w:id="35" w:name="_Toc198029059"/>
      <w:bookmarkStart w:id="36" w:name="_Toc198029298"/>
      <w:bookmarkEnd w:id="13"/>
      <w:bookmarkEnd w:id="14"/>
      <w:bookmarkEnd w:id="32"/>
    </w:p>
    <w:p w14:paraId="37D69F12" w14:textId="77777777" w:rsidR="005A4D6E" w:rsidRDefault="005A4D6E" w:rsidP="000509AE"/>
    <w:tbl>
      <w:tblPr>
        <w:tblStyle w:val="HeaderTable"/>
        <w:tblW w:w="0" w:type="auto"/>
        <w:tblLook w:val="04A0" w:firstRow="1" w:lastRow="0" w:firstColumn="1" w:lastColumn="0" w:noHBand="0" w:noVBand="1"/>
      </w:tblPr>
      <w:tblGrid>
        <w:gridCol w:w="1345"/>
        <w:gridCol w:w="2916"/>
        <w:gridCol w:w="2517"/>
        <w:gridCol w:w="2239"/>
      </w:tblGrid>
      <w:tr w:rsidR="005A4D6E" w:rsidRPr="0076305C" w14:paraId="0DC9BAA6" w14:textId="77777777" w:rsidTr="00BB3F79">
        <w:trPr>
          <w:cnfStyle w:val="100000000000" w:firstRow="1" w:lastRow="0" w:firstColumn="0" w:lastColumn="0" w:oddVBand="0" w:evenVBand="0" w:oddHBand="0" w:evenHBand="0" w:firstRowFirstColumn="0" w:firstRowLastColumn="0" w:lastRowFirstColumn="0" w:lastRowLastColumn="0"/>
        </w:trPr>
        <w:tc>
          <w:tcPr>
            <w:tcW w:w="1538" w:type="dxa"/>
            <w:vMerge w:val="restart"/>
          </w:tcPr>
          <w:p w14:paraId="023B3834" w14:textId="77777777" w:rsidR="005A4D6E" w:rsidRPr="0076305C" w:rsidRDefault="005A4D6E" w:rsidP="00BB3F79">
            <w:r>
              <w:rPr>
                <w:noProof/>
              </w:rPr>
              <w:drawing>
                <wp:inline distT="0" distB="0" distL="0" distR="0" wp14:anchorId="0848EBC7" wp14:editId="7089E7C3">
                  <wp:extent cx="697519" cy="669132"/>
                  <wp:effectExtent l="0" t="0" r="7620" b="0"/>
                  <wp:docPr id="35" name="Picture 35" descr="https://sharepoint.ssw.com.au/AboutUs/Employees/PublishingImages/WilliamLiebenberg-Profile-Square-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harepoint.ssw.com.au/AboutUs/Employees/PublishingImages/WilliamLiebenberg-Profile-Square-Col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168" cy="673592"/>
                          </a:xfrm>
                          <a:prstGeom prst="rect">
                            <a:avLst/>
                          </a:prstGeom>
                          <a:noFill/>
                          <a:ln>
                            <a:noFill/>
                          </a:ln>
                        </pic:spPr>
                      </pic:pic>
                    </a:graphicData>
                  </a:graphic>
                </wp:inline>
              </w:drawing>
            </w:r>
          </w:p>
        </w:tc>
        <w:tc>
          <w:tcPr>
            <w:tcW w:w="2821" w:type="dxa"/>
            <w:vMerge w:val="restart"/>
          </w:tcPr>
          <w:p w14:paraId="34E7DED6" w14:textId="77777777" w:rsidR="005A4D6E" w:rsidRPr="0036678C" w:rsidRDefault="005A4D6E" w:rsidP="00BB3F79">
            <w:pPr>
              <w:rPr>
                <w:b w:val="0"/>
              </w:rPr>
            </w:pPr>
            <w:r>
              <w:rPr>
                <w:b w:val="0"/>
              </w:rPr>
              <w:t>w</w:t>
            </w:r>
            <w:r>
              <w:rPr>
                <w:b w:val="0"/>
                <w:caps w:val="0"/>
              </w:rPr>
              <w:t>illiam Liebenberg</w:t>
            </w:r>
            <w:r w:rsidRPr="0036678C">
              <w:rPr>
                <w:b w:val="0"/>
                <w:caps w:val="0"/>
              </w:rPr>
              <w:br/>
            </w:r>
            <w:r>
              <w:rPr>
                <w:b w:val="0"/>
                <w:caps w:val="0"/>
              </w:rPr>
              <w:t xml:space="preserve">SSW </w:t>
            </w:r>
            <w:r w:rsidRPr="007B45F5">
              <w:rPr>
                <w:b w:val="0"/>
                <w:caps w:val="0"/>
              </w:rPr>
              <w:t>Solution Architect</w:t>
            </w:r>
          </w:p>
        </w:tc>
        <w:tc>
          <w:tcPr>
            <w:tcW w:w="2459" w:type="dxa"/>
          </w:tcPr>
          <w:p w14:paraId="3E5C7736" w14:textId="77777777" w:rsidR="005A4D6E" w:rsidRPr="0036678C" w:rsidRDefault="005A4D6E" w:rsidP="00BB3F79">
            <w:pPr>
              <w:rPr>
                <w:b w:val="0"/>
              </w:rPr>
            </w:pPr>
            <w:r w:rsidRPr="007B45F5">
              <w:rPr>
                <w:b w:val="0"/>
                <w:caps w:val="0"/>
              </w:rPr>
              <w:t>Standard Hourly Rate</w:t>
            </w:r>
          </w:p>
        </w:tc>
        <w:tc>
          <w:tcPr>
            <w:tcW w:w="2199" w:type="dxa"/>
          </w:tcPr>
          <w:p w14:paraId="7C561753" w14:textId="77777777" w:rsidR="005A4D6E" w:rsidRPr="0036678C" w:rsidRDefault="005A4D6E" w:rsidP="00BB3F79">
            <w:pPr>
              <w:rPr>
                <w:b w:val="0"/>
              </w:rPr>
            </w:pPr>
            <w:r w:rsidRPr="007B45F5">
              <w:rPr>
                <w:b w:val="0"/>
                <w:caps w:val="0"/>
              </w:rPr>
              <w:t>Prepaid Hourly Rate</w:t>
            </w:r>
          </w:p>
        </w:tc>
      </w:tr>
      <w:tr w:rsidR="005A4D6E" w:rsidRPr="0076305C" w14:paraId="1449C41E" w14:textId="77777777" w:rsidTr="00BB3F79">
        <w:trPr>
          <w:cnfStyle w:val="000000100000" w:firstRow="0" w:lastRow="0" w:firstColumn="0" w:lastColumn="0" w:oddVBand="0" w:evenVBand="0" w:oddHBand="1" w:evenHBand="0" w:firstRowFirstColumn="0" w:firstRowLastColumn="0" w:lastRowFirstColumn="0" w:lastRowLastColumn="0"/>
        </w:trPr>
        <w:tc>
          <w:tcPr>
            <w:tcW w:w="1538" w:type="dxa"/>
            <w:vMerge/>
          </w:tcPr>
          <w:p w14:paraId="0F0A3093" w14:textId="77777777" w:rsidR="005A4D6E" w:rsidRPr="0076305C" w:rsidRDefault="005A4D6E" w:rsidP="00BB3F79"/>
        </w:tc>
        <w:tc>
          <w:tcPr>
            <w:tcW w:w="2821" w:type="dxa"/>
            <w:vMerge/>
          </w:tcPr>
          <w:p w14:paraId="14F628B5" w14:textId="77777777" w:rsidR="005A4D6E" w:rsidRPr="0076305C" w:rsidRDefault="005A4D6E" w:rsidP="00BB3F79"/>
        </w:tc>
        <w:tc>
          <w:tcPr>
            <w:tcW w:w="2459" w:type="dxa"/>
          </w:tcPr>
          <w:p w14:paraId="42846F29" w14:textId="77777777" w:rsidR="005A4D6E" w:rsidRPr="0076305C" w:rsidRDefault="005A4D6E" w:rsidP="00BB3F79">
            <w:r w:rsidRPr="0076305C">
              <w:t>$2</w:t>
            </w:r>
            <w:r>
              <w:t>8</w:t>
            </w:r>
            <w:r w:rsidRPr="0076305C">
              <w:t>5 + GST</w:t>
            </w:r>
          </w:p>
        </w:tc>
        <w:tc>
          <w:tcPr>
            <w:tcW w:w="2199" w:type="dxa"/>
          </w:tcPr>
          <w:p w14:paraId="6DA955B4" w14:textId="77777777" w:rsidR="005A4D6E" w:rsidRPr="0076305C" w:rsidRDefault="005A4D6E" w:rsidP="00BB3F79">
            <w:r w:rsidRPr="0076305C">
              <w:t>$</w:t>
            </w:r>
            <w:r>
              <w:t>270</w:t>
            </w:r>
            <w:r w:rsidRPr="0076305C">
              <w:t xml:space="preserve"> + GST</w:t>
            </w:r>
          </w:p>
        </w:tc>
      </w:tr>
      <w:tr w:rsidR="005A4D6E" w:rsidRPr="0076305C" w14:paraId="4A85ADC7" w14:textId="77777777" w:rsidTr="00BB3F79">
        <w:tc>
          <w:tcPr>
            <w:tcW w:w="1538" w:type="dxa"/>
            <w:vMerge/>
          </w:tcPr>
          <w:p w14:paraId="6CF571C3" w14:textId="77777777" w:rsidR="005A4D6E" w:rsidRPr="0076305C" w:rsidRDefault="005A4D6E" w:rsidP="00BB3F79"/>
        </w:tc>
        <w:tc>
          <w:tcPr>
            <w:tcW w:w="7479" w:type="dxa"/>
            <w:gridSpan w:val="3"/>
          </w:tcPr>
          <w:p w14:paraId="1F1A2EE4" w14:textId="77777777" w:rsidR="005A4D6E" w:rsidRPr="0076305C" w:rsidRDefault="005A4D6E" w:rsidP="00BB3F79">
            <w:r w:rsidRPr="007B45F5">
              <w:rPr>
                <w:rStyle w:val="Hyperlink"/>
              </w:rPr>
              <w:t>https://sharepoint.ssw.com.au/AboutUs/Employees/Pages/WilliamLiebenberg.aspx</w:t>
            </w:r>
          </w:p>
        </w:tc>
      </w:tr>
      <w:tr w:rsidR="005A4D6E" w:rsidRPr="007B45F5" w14:paraId="36C4657B" w14:textId="77777777" w:rsidTr="00BB3F79">
        <w:trPr>
          <w:cnfStyle w:val="000000100000" w:firstRow="0" w:lastRow="0" w:firstColumn="0" w:lastColumn="0" w:oddVBand="0" w:evenVBand="0" w:oddHBand="1" w:evenHBand="0" w:firstRowFirstColumn="0" w:firstRowLastColumn="0" w:lastRowFirstColumn="0" w:lastRowLastColumn="0"/>
        </w:trPr>
        <w:tc>
          <w:tcPr>
            <w:tcW w:w="1538" w:type="dxa"/>
            <w:vMerge w:val="restart"/>
          </w:tcPr>
          <w:p w14:paraId="05689A0A" w14:textId="77777777" w:rsidR="005A4D6E" w:rsidRPr="0076305C" w:rsidRDefault="005A4D6E" w:rsidP="00BB3F79">
            <w:r>
              <w:rPr>
                <w:noProof/>
              </w:rPr>
              <w:drawing>
                <wp:inline distT="0" distB="0" distL="0" distR="0" wp14:anchorId="758D2610" wp14:editId="42FA2853">
                  <wp:extent cx="702468" cy="673879"/>
                  <wp:effectExtent l="0" t="0" r="2540" b="0"/>
                  <wp:docPr id="31" name="Picture 31" descr="https://sharepoint.ssw.com.au/AboutUs/Employees/PublishingImages/Anthony-SSW-inside-page-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harepoint.ssw.com.au/AboutUs/Employees/PublishingImages/Anthony-SSW-inside-page-squar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9867" cy="680977"/>
                          </a:xfrm>
                          <a:prstGeom prst="rect">
                            <a:avLst/>
                          </a:prstGeom>
                          <a:noFill/>
                          <a:ln>
                            <a:noFill/>
                          </a:ln>
                        </pic:spPr>
                      </pic:pic>
                    </a:graphicData>
                  </a:graphic>
                </wp:inline>
              </w:drawing>
            </w:r>
          </w:p>
        </w:tc>
        <w:tc>
          <w:tcPr>
            <w:tcW w:w="2821" w:type="dxa"/>
            <w:vMerge w:val="restart"/>
          </w:tcPr>
          <w:p w14:paraId="18EA36F2" w14:textId="77777777" w:rsidR="005A4D6E" w:rsidRPr="007B45F5" w:rsidRDefault="005A4D6E" w:rsidP="00BB3F79">
            <w:pPr>
              <w:rPr>
                <w:b/>
              </w:rPr>
            </w:pPr>
            <w:r w:rsidRPr="007B45F5">
              <w:t>Antony Nguyen</w:t>
            </w:r>
            <w:r w:rsidRPr="007B45F5">
              <w:br/>
            </w:r>
            <w:r>
              <w:t xml:space="preserve">SSW </w:t>
            </w:r>
            <w:r w:rsidRPr="007B45F5">
              <w:t>Solution Architect</w:t>
            </w:r>
          </w:p>
        </w:tc>
        <w:tc>
          <w:tcPr>
            <w:tcW w:w="2459" w:type="dxa"/>
          </w:tcPr>
          <w:p w14:paraId="6C4A9610" w14:textId="77777777" w:rsidR="005A4D6E" w:rsidRPr="007B45F5" w:rsidRDefault="005A4D6E" w:rsidP="00BB3F79">
            <w:pPr>
              <w:rPr>
                <w:b/>
              </w:rPr>
            </w:pPr>
            <w:r w:rsidRPr="007B45F5">
              <w:t>Standard Hourly Rate</w:t>
            </w:r>
          </w:p>
        </w:tc>
        <w:tc>
          <w:tcPr>
            <w:tcW w:w="2199" w:type="dxa"/>
          </w:tcPr>
          <w:p w14:paraId="046BCDD7" w14:textId="77777777" w:rsidR="005A4D6E" w:rsidRPr="007B45F5" w:rsidRDefault="005A4D6E" w:rsidP="00BB3F79">
            <w:pPr>
              <w:rPr>
                <w:b/>
              </w:rPr>
            </w:pPr>
            <w:r w:rsidRPr="007B45F5">
              <w:t>Prepaid Hourly Rate</w:t>
            </w:r>
          </w:p>
        </w:tc>
      </w:tr>
      <w:tr w:rsidR="005A4D6E" w:rsidRPr="0076305C" w14:paraId="621BA1D2" w14:textId="77777777" w:rsidTr="00BB3F79">
        <w:tc>
          <w:tcPr>
            <w:tcW w:w="1538" w:type="dxa"/>
            <w:vMerge/>
          </w:tcPr>
          <w:p w14:paraId="2775F840" w14:textId="77777777" w:rsidR="005A4D6E" w:rsidRPr="0076305C" w:rsidRDefault="005A4D6E" w:rsidP="00BB3F79"/>
        </w:tc>
        <w:tc>
          <w:tcPr>
            <w:tcW w:w="2821" w:type="dxa"/>
            <w:vMerge/>
          </w:tcPr>
          <w:p w14:paraId="73C17D8C" w14:textId="77777777" w:rsidR="005A4D6E" w:rsidRPr="0076305C" w:rsidRDefault="005A4D6E" w:rsidP="00BB3F79"/>
        </w:tc>
        <w:tc>
          <w:tcPr>
            <w:tcW w:w="2459" w:type="dxa"/>
          </w:tcPr>
          <w:p w14:paraId="60FA5CF1" w14:textId="77777777" w:rsidR="005A4D6E" w:rsidRPr="0076305C" w:rsidRDefault="005A4D6E" w:rsidP="00BB3F79">
            <w:r w:rsidRPr="0076305C">
              <w:t>$</w:t>
            </w:r>
            <w:r>
              <w:t>285</w:t>
            </w:r>
            <w:r w:rsidRPr="0076305C">
              <w:t xml:space="preserve"> + GST</w:t>
            </w:r>
          </w:p>
        </w:tc>
        <w:tc>
          <w:tcPr>
            <w:tcW w:w="2199" w:type="dxa"/>
          </w:tcPr>
          <w:p w14:paraId="7FCC77C4" w14:textId="77777777" w:rsidR="005A4D6E" w:rsidRPr="0076305C" w:rsidRDefault="005A4D6E" w:rsidP="00BB3F79">
            <w:r w:rsidRPr="0076305C">
              <w:t>$2</w:t>
            </w:r>
            <w:r>
              <w:t>7</w:t>
            </w:r>
            <w:r w:rsidRPr="0076305C">
              <w:t>0 + GST</w:t>
            </w:r>
          </w:p>
        </w:tc>
      </w:tr>
      <w:tr w:rsidR="005A4D6E" w:rsidRPr="0076305C" w14:paraId="1820577D" w14:textId="77777777" w:rsidTr="00BB3F79">
        <w:trPr>
          <w:cnfStyle w:val="000000100000" w:firstRow="0" w:lastRow="0" w:firstColumn="0" w:lastColumn="0" w:oddVBand="0" w:evenVBand="0" w:oddHBand="1" w:evenHBand="0" w:firstRowFirstColumn="0" w:firstRowLastColumn="0" w:lastRowFirstColumn="0" w:lastRowLastColumn="0"/>
        </w:trPr>
        <w:tc>
          <w:tcPr>
            <w:tcW w:w="1538" w:type="dxa"/>
            <w:vMerge/>
          </w:tcPr>
          <w:p w14:paraId="591BECCC" w14:textId="77777777" w:rsidR="005A4D6E" w:rsidRPr="0076305C" w:rsidRDefault="005A4D6E" w:rsidP="00BB3F79"/>
        </w:tc>
        <w:tc>
          <w:tcPr>
            <w:tcW w:w="7479" w:type="dxa"/>
            <w:gridSpan w:val="3"/>
          </w:tcPr>
          <w:p w14:paraId="1F584373" w14:textId="77777777" w:rsidR="005A4D6E" w:rsidRPr="0076305C" w:rsidRDefault="005A4D6E" w:rsidP="00BB3F79">
            <w:r w:rsidRPr="007B45F5">
              <w:rPr>
                <w:rStyle w:val="Hyperlink"/>
              </w:rPr>
              <w:t>https://sharepoint.ssw.com.au/AboutUs/Employees/Pages/AnthonyNguyen.aspx</w:t>
            </w:r>
            <w:r w:rsidRPr="0076305C">
              <w:t xml:space="preserve"> </w:t>
            </w:r>
          </w:p>
        </w:tc>
      </w:tr>
      <w:tr w:rsidR="005A4D6E" w:rsidRPr="0036678C" w14:paraId="33E2D7BD" w14:textId="77777777" w:rsidTr="00BB3F79">
        <w:tc>
          <w:tcPr>
            <w:tcW w:w="1538" w:type="dxa"/>
            <w:vMerge w:val="restart"/>
          </w:tcPr>
          <w:p w14:paraId="2BC91F8B" w14:textId="77777777" w:rsidR="005A4D6E" w:rsidRPr="0076305C" w:rsidRDefault="005A4D6E" w:rsidP="00BB3F79">
            <w:r>
              <w:rPr>
                <w:noProof/>
              </w:rPr>
              <w:drawing>
                <wp:inline distT="0" distB="0" distL="0" distR="0" wp14:anchorId="11E9E361" wp14:editId="5C3FB600">
                  <wp:extent cx="738725" cy="7086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harepoint.ssw.com.au/AboutUs/Employees/PublishingImages/WilliamLiebenberg-Profile-Square-Color.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42923" cy="712687"/>
                          </a:xfrm>
                          <a:prstGeom prst="rect">
                            <a:avLst/>
                          </a:prstGeom>
                          <a:noFill/>
                          <a:ln>
                            <a:noFill/>
                          </a:ln>
                        </pic:spPr>
                      </pic:pic>
                    </a:graphicData>
                  </a:graphic>
                </wp:inline>
              </w:drawing>
            </w:r>
          </w:p>
        </w:tc>
        <w:tc>
          <w:tcPr>
            <w:tcW w:w="2821" w:type="dxa"/>
            <w:vMerge w:val="restart"/>
          </w:tcPr>
          <w:p w14:paraId="5DCBD5C3" w14:textId="3120F779" w:rsidR="005A4D6E" w:rsidRPr="0036678C" w:rsidRDefault="00344E8B" w:rsidP="00BB3F79">
            <w:pPr>
              <w:rPr>
                <w:b/>
              </w:rPr>
            </w:pPr>
            <w:r>
              <w:t>Alex Breskin</w:t>
            </w:r>
            <w:r w:rsidR="005A4D6E" w:rsidRPr="0036678C">
              <w:br/>
            </w:r>
            <w:r w:rsidR="005A4D6E">
              <w:t>SSW Software Architect</w:t>
            </w:r>
          </w:p>
        </w:tc>
        <w:tc>
          <w:tcPr>
            <w:tcW w:w="2459" w:type="dxa"/>
          </w:tcPr>
          <w:p w14:paraId="6FD47181" w14:textId="77777777" w:rsidR="005A4D6E" w:rsidRPr="0036678C" w:rsidRDefault="005A4D6E" w:rsidP="00BB3F79">
            <w:pPr>
              <w:rPr>
                <w:b/>
              </w:rPr>
            </w:pPr>
            <w:r w:rsidRPr="007B45F5">
              <w:t>Standard Hourly Rate</w:t>
            </w:r>
          </w:p>
        </w:tc>
        <w:tc>
          <w:tcPr>
            <w:tcW w:w="2199" w:type="dxa"/>
          </w:tcPr>
          <w:p w14:paraId="44134FA2" w14:textId="77777777" w:rsidR="005A4D6E" w:rsidRPr="0036678C" w:rsidRDefault="005A4D6E" w:rsidP="00BB3F79">
            <w:pPr>
              <w:rPr>
                <w:b/>
              </w:rPr>
            </w:pPr>
            <w:r w:rsidRPr="007B45F5">
              <w:t>Prepaid Hourly Rate</w:t>
            </w:r>
          </w:p>
        </w:tc>
      </w:tr>
      <w:tr w:rsidR="005A4D6E" w:rsidRPr="0076305C" w14:paraId="12B008D2" w14:textId="77777777" w:rsidTr="00BB3F79">
        <w:trPr>
          <w:cnfStyle w:val="000000100000" w:firstRow="0" w:lastRow="0" w:firstColumn="0" w:lastColumn="0" w:oddVBand="0" w:evenVBand="0" w:oddHBand="1" w:evenHBand="0" w:firstRowFirstColumn="0" w:firstRowLastColumn="0" w:lastRowFirstColumn="0" w:lastRowLastColumn="0"/>
        </w:trPr>
        <w:tc>
          <w:tcPr>
            <w:tcW w:w="1538" w:type="dxa"/>
            <w:vMerge/>
          </w:tcPr>
          <w:p w14:paraId="207B37FE" w14:textId="77777777" w:rsidR="005A4D6E" w:rsidRPr="0076305C" w:rsidRDefault="005A4D6E" w:rsidP="00BB3F79"/>
        </w:tc>
        <w:tc>
          <w:tcPr>
            <w:tcW w:w="2821" w:type="dxa"/>
            <w:vMerge/>
          </w:tcPr>
          <w:p w14:paraId="321FC5F2" w14:textId="77777777" w:rsidR="005A4D6E" w:rsidRPr="0076305C" w:rsidRDefault="005A4D6E" w:rsidP="00BB3F79"/>
        </w:tc>
        <w:tc>
          <w:tcPr>
            <w:tcW w:w="2459" w:type="dxa"/>
          </w:tcPr>
          <w:p w14:paraId="07F99103" w14:textId="77777777" w:rsidR="005A4D6E" w:rsidRPr="0076305C" w:rsidRDefault="005A4D6E" w:rsidP="00BB3F79">
            <w:r w:rsidRPr="0076305C">
              <w:t>$</w:t>
            </w:r>
            <w:r>
              <w:t>205</w:t>
            </w:r>
            <w:r w:rsidRPr="0076305C">
              <w:t xml:space="preserve"> + GST</w:t>
            </w:r>
          </w:p>
        </w:tc>
        <w:tc>
          <w:tcPr>
            <w:tcW w:w="2199" w:type="dxa"/>
          </w:tcPr>
          <w:p w14:paraId="0C3CC722" w14:textId="77777777" w:rsidR="005A4D6E" w:rsidRPr="0076305C" w:rsidRDefault="005A4D6E" w:rsidP="00BB3F79">
            <w:r w:rsidRPr="0076305C">
              <w:t>$</w:t>
            </w:r>
            <w:r>
              <w:t>190</w:t>
            </w:r>
            <w:r w:rsidRPr="0076305C">
              <w:t xml:space="preserve"> + GST</w:t>
            </w:r>
          </w:p>
        </w:tc>
      </w:tr>
      <w:tr w:rsidR="005A4D6E" w:rsidRPr="0076305C" w14:paraId="1D70B7D3" w14:textId="77777777" w:rsidTr="00BB3F79">
        <w:tc>
          <w:tcPr>
            <w:tcW w:w="1538" w:type="dxa"/>
            <w:vMerge/>
          </w:tcPr>
          <w:p w14:paraId="064F0CE0" w14:textId="77777777" w:rsidR="005A4D6E" w:rsidRPr="0076305C" w:rsidRDefault="005A4D6E" w:rsidP="00BB3F79"/>
        </w:tc>
        <w:tc>
          <w:tcPr>
            <w:tcW w:w="7479" w:type="dxa"/>
            <w:gridSpan w:val="3"/>
          </w:tcPr>
          <w:p w14:paraId="21ADA3C6" w14:textId="0BDCD735" w:rsidR="005A4D6E" w:rsidRPr="0076305C" w:rsidRDefault="007C087B" w:rsidP="00BB3F79">
            <w:hyperlink r:id="rId16" w:history="1">
              <w:r w:rsidR="00344E8B">
                <w:rPr>
                  <w:rStyle w:val="Hyperlink"/>
                </w:rPr>
                <w:t>https://sharepoint.ssw.com.au/AboutUs/Employees/Pages/Alex.aspx</w:t>
              </w:r>
            </w:hyperlink>
          </w:p>
        </w:tc>
      </w:tr>
    </w:tbl>
    <w:p w14:paraId="70BF0C96" w14:textId="77777777" w:rsidR="005A4D6E" w:rsidRDefault="005A4D6E" w:rsidP="000509AE"/>
    <w:p w14:paraId="25FD5976" w14:textId="77777777" w:rsidR="00B30F94" w:rsidRDefault="00B30F94" w:rsidP="00B30F94">
      <w:pPr>
        <w:pStyle w:val="Heading2"/>
      </w:pPr>
      <w:bookmarkStart w:id="37" w:name="_Toc38099853"/>
      <w:bookmarkStart w:id="38" w:name="_Toc276999442"/>
      <w:bookmarkEnd w:id="33"/>
      <w:bookmarkEnd w:id="34"/>
      <w:r>
        <w:t>Prepaid Rates Conditions</w:t>
      </w:r>
      <w:bookmarkEnd w:id="37"/>
    </w:p>
    <w:p w14:paraId="035DCA01" w14:textId="77777777" w:rsidR="00B30F94" w:rsidRDefault="00B30F94" w:rsidP="00B30F94">
      <w:r w:rsidRPr="00421811">
        <w:t xml:space="preserve">SSW offers a competitive rate to those clients pre-paying time in blocks of 40 hours per Project Team Member. Pre-paid rates take effect on day of payment. </w:t>
      </w:r>
    </w:p>
    <w:p w14:paraId="401B3C70" w14:textId="77777777" w:rsidR="00B30F94" w:rsidRDefault="00B30F94" w:rsidP="00B30F94">
      <w:r w:rsidRPr="00421811">
        <w:t xml:space="preserve">Rates revert to standard if pre-payment is not maintained. </w:t>
      </w:r>
    </w:p>
    <w:p w14:paraId="6FEA77BD" w14:textId="77777777" w:rsidR="00B30F94" w:rsidRPr="00481225" w:rsidRDefault="00B30F94" w:rsidP="00B30F94">
      <w:r w:rsidRPr="00421811">
        <w:t xml:space="preserve">For continuing work a new invoice will be issued when more than half the hours of the previous invoice have been consumed. We recommend that you </w:t>
      </w:r>
      <w:proofErr w:type="gramStart"/>
      <w:r w:rsidRPr="00421811">
        <w:t>are able to</w:t>
      </w:r>
      <w:proofErr w:type="gramEnd"/>
      <w:r w:rsidRPr="00421811">
        <w:t xml:space="preserve"> process payment within 24 hours of receiving invoice to maintain pre-payment. Credit-Card and Direct Deposit only. See </w:t>
      </w:r>
      <w:hyperlink r:id="rId17" w:anchor="Bank" w:history="1">
        <w:r w:rsidRPr="00EE1659">
          <w:rPr>
            <w:rStyle w:val="Hyperlink"/>
            <w:szCs w:val="20"/>
          </w:rPr>
          <w:t>http://www.ssw.com.au/ssw/Company/AboutUs.aspx#Bank</w:t>
        </w:r>
      </w:hyperlink>
      <w:r>
        <w:t xml:space="preserve"> </w:t>
      </w:r>
      <w:r w:rsidRPr="00421811">
        <w:t>for SSW banking details.</w:t>
      </w:r>
    </w:p>
    <w:p w14:paraId="110092D0" w14:textId="77777777" w:rsidR="00B30F94" w:rsidRPr="00B30F94" w:rsidRDefault="00B30F94" w:rsidP="00B30F94"/>
    <w:p w14:paraId="2F0D450D" w14:textId="7EC3BB65" w:rsidR="000509AE" w:rsidRDefault="000509AE" w:rsidP="006D5089">
      <w:pPr>
        <w:pStyle w:val="Heading1"/>
      </w:pPr>
      <w:r>
        <w:br w:type="page"/>
      </w:r>
      <w:bookmarkStart w:id="39" w:name="_Toc38099854"/>
      <w:r w:rsidRPr="00012350">
        <w:lastRenderedPageBreak/>
        <w:t>APPENDIXES</w:t>
      </w:r>
      <w:bookmarkEnd w:id="38"/>
      <w:bookmarkEnd w:id="39"/>
    </w:p>
    <w:p w14:paraId="55BFE1AE" w14:textId="783B1BC9" w:rsidR="00D1019D" w:rsidRDefault="00D1019D" w:rsidP="0051700B">
      <w:pPr>
        <w:pStyle w:val="Heading2"/>
        <w:rPr>
          <w:lang w:eastAsia="en-AU"/>
        </w:rPr>
      </w:pPr>
      <w:bookmarkStart w:id="40" w:name="_Toc276999410"/>
      <w:bookmarkStart w:id="41" w:name="_Toc38099855"/>
      <w:bookmarkStart w:id="42" w:name="_Toc276999449"/>
      <w:bookmarkEnd w:id="35"/>
      <w:bookmarkEnd w:id="36"/>
      <w:r>
        <w:rPr>
          <w:lang w:eastAsia="en-AU"/>
        </w:rPr>
        <w:t xml:space="preserve">SSW Agile </w:t>
      </w:r>
      <w:bookmarkEnd w:id="40"/>
      <w:r w:rsidR="003103FB">
        <w:rPr>
          <w:lang w:eastAsia="en-AU"/>
        </w:rPr>
        <w:t>Process</w:t>
      </w:r>
      <w:bookmarkEnd w:id="41"/>
    </w:p>
    <w:p w14:paraId="3D41ADCC" w14:textId="77777777" w:rsidR="00D1019D" w:rsidRPr="00AB56A5" w:rsidRDefault="00D1019D" w:rsidP="00D1019D">
      <w:r w:rsidRPr="00AB56A5">
        <w:t xml:space="preserve">SSW will engage in the following process to develop the system in </w:t>
      </w:r>
      <w:proofErr w:type="gramStart"/>
      <w:r>
        <w:t>1 or 2 week</w:t>
      </w:r>
      <w:proofErr w:type="gramEnd"/>
      <w:r>
        <w:t xml:space="preserve"> Sprints</w:t>
      </w:r>
      <w:r w:rsidRPr="00AB56A5">
        <w:t>.</w:t>
      </w:r>
    </w:p>
    <w:p w14:paraId="1BB53FEE" w14:textId="77777777" w:rsidR="00D1019D" w:rsidRPr="00AB56A5" w:rsidRDefault="00D1019D" w:rsidP="00D1019D">
      <w:pPr>
        <w:pStyle w:val="Heading2"/>
      </w:pPr>
      <w:bookmarkStart w:id="43" w:name="_Toc38099856"/>
      <w:r>
        <w:t>SSW Scrum Master</w:t>
      </w:r>
      <w:bookmarkEnd w:id="43"/>
    </w:p>
    <w:p w14:paraId="1362589E" w14:textId="77777777" w:rsidR="00D1019D" w:rsidRDefault="00D1019D" w:rsidP="00D1019D">
      <w:r>
        <w:t>An SSW Scrum master’s job is to ensure that the Scrum process is being followed well and to help remove any impediments that might slow down development</w:t>
      </w:r>
    </w:p>
    <w:p w14:paraId="3EEE5FFE" w14:textId="77777777" w:rsidR="00D1019D" w:rsidRPr="00AB56A5" w:rsidRDefault="00D1019D" w:rsidP="001B038B">
      <w:pPr>
        <w:pStyle w:val="ListParagraph"/>
        <w:numPr>
          <w:ilvl w:val="0"/>
          <w:numId w:val="2"/>
        </w:numPr>
        <w:spacing w:before="0" w:line="220" w:lineRule="atLeast"/>
      </w:pPr>
      <w:r>
        <w:t>Ensure Daily Scrums happen and are effective</w:t>
      </w:r>
    </w:p>
    <w:p w14:paraId="59E56EC2" w14:textId="77777777" w:rsidR="00D1019D" w:rsidRDefault="00D1019D" w:rsidP="001B038B">
      <w:pPr>
        <w:pStyle w:val="ListParagraph"/>
        <w:numPr>
          <w:ilvl w:val="0"/>
          <w:numId w:val="2"/>
        </w:numPr>
        <w:spacing w:before="0" w:line="220" w:lineRule="atLeast"/>
      </w:pPr>
      <w:r>
        <w:t>Facilitate Review, Retrospective, and Planning meetings</w:t>
      </w:r>
    </w:p>
    <w:p w14:paraId="51D7005C" w14:textId="77777777" w:rsidR="00D1019D" w:rsidRPr="00AB56A5" w:rsidRDefault="00D1019D" w:rsidP="001B038B">
      <w:pPr>
        <w:pStyle w:val="ListParagraph"/>
        <w:numPr>
          <w:ilvl w:val="0"/>
          <w:numId w:val="2"/>
        </w:numPr>
        <w:spacing w:before="0" w:line="220" w:lineRule="atLeast"/>
      </w:pPr>
      <w:r>
        <w:t>Liaise with the Product Owner (normally the client) to ensure the developer team is working from their priority list.</w:t>
      </w:r>
    </w:p>
    <w:p w14:paraId="4035BB3D" w14:textId="77777777" w:rsidR="00D1019D" w:rsidRDefault="00D1019D" w:rsidP="00D1019D">
      <w:pPr>
        <w:pStyle w:val="Heading2"/>
        <w:rPr>
          <w:lang w:eastAsia="en-AU"/>
        </w:rPr>
      </w:pPr>
      <w:bookmarkStart w:id="44" w:name="_Toc38099857"/>
      <w:r>
        <w:rPr>
          <w:lang w:eastAsia="en-AU"/>
        </w:rPr>
        <w:t>Sprint Backlog</w:t>
      </w:r>
      <w:bookmarkEnd w:id="44"/>
    </w:p>
    <w:p w14:paraId="685CE9A0" w14:textId="77777777" w:rsidR="00D1019D" w:rsidRDefault="00D1019D" w:rsidP="00D1019D">
      <w:pPr>
        <w:rPr>
          <w:lang w:eastAsia="en-AU"/>
        </w:rPr>
      </w:pPr>
      <w:r>
        <w:rPr>
          <w:lang w:eastAsia="en-AU"/>
        </w:rPr>
        <w:t xml:space="preserve">A Sprint Backlog details all the tasks to be completed over a fixed period, normally 2 weeks. At the end of every Sprint, the aim is to provide useful functionality to users for an internal UAT or rollout to production. </w:t>
      </w:r>
    </w:p>
    <w:p w14:paraId="4F7B907E" w14:textId="77777777" w:rsidR="00D1019D" w:rsidRDefault="00D1019D" w:rsidP="00D1019D">
      <w:pPr>
        <w:rPr>
          <w:lang w:eastAsia="en-AU"/>
        </w:rPr>
      </w:pPr>
      <w:r>
        <w:rPr>
          <w:lang w:eastAsia="en-AU"/>
        </w:rPr>
        <w:t>The items added to the current Sprint are based on the priority given to tasks by the Product Owner, and the Sprint plan is approved by the client before work on the Sprint begins.</w:t>
      </w:r>
    </w:p>
    <w:p w14:paraId="526304CB" w14:textId="77777777" w:rsidR="00D1019D" w:rsidRDefault="00D1019D" w:rsidP="00D1019D">
      <w:pPr>
        <w:pStyle w:val="Heading2"/>
        <w:rPr>
          <w:lang w:eastAsia="en-AU"/>
        </w:rPr>
      </w:pPr>
      <w:bookmarkStart w:id="45" w:name="_Toc276999413"/>
      <w:bookmarkStart w:id="46" w:name="_Toc38099858"/>
      <w:r>
        <w:rPr>
          <w:lang w:eastAsia="en-AU"/>
        </w:rPr>
        <w:t>Product Backlog</w:t>
      </w:r>
      <w:bookmarkEnd w:id="45"/>
      <w:bookmarkEnd w:id="46"/>
    </w:p>
    <w:p w14:paraId="3BBBC37A" w14:textId="77777777" w:rsidR="00D1019D" w:rsidRDefault="00D1019D" w:rsidP="00D1019D">
      <w:pPr>
        <w:rPr>
          <w:lang w:eastAsia="en-AU"/>
        </w:rPr>
      </w:pPr>
      <w:r>
        <w:rPr>
          <w:lang w:eastAsia="en-AU"/>
        </w:rPr>
        <w:t>Tasks that are not in the current release due to lower priority or because of dependencies with features that are not yet implemented are listed in the Product Backlog. This list of tasks allows the client to review items left to do, and the order of the Product Backlog should reflect the Product Owners priorities.</w:t>
      </w:r>
    </w:p>
    <w:p w14:paraId="2D46F018" w14:textId="77777777" w:rsidR="00D1019D" w:rsidRDefault="00D1019D" w:rsidP="00D1019D">
      <w:pPr>
        <w:rPr>
          <w:lang w:eastAsia="en-AU"/>
        </w:rPr>
      </w:pPr>
      <w:r>
        <w:rPr>
          <w:lang w:eastAsia="en-AU"/>
        </w:rPr>
        <w:t>Tasks are added to the Product Backlog as soon as they are raised by either the client or SSW during a Sprint, and the Product Owner will order them according to priority level.</w:t>
      </w:r>
    </w:p>
    <w:p w14:paraId="15759B38" w14:textId="77777777" w:rsidR="00D1019D" w:rsidRDefault="00D1019D" w:rsidP="00D1019D">
      <w:pPr>
        <w:pStyle w:val="Heading2"/>
        <w:rPr>
          <w:lang w:eastAsia="en-AU"/>
        </w:rPr>
      </w:pPr>
      <w:bookmarkStart w:id="47" w:name="_Toc38099859"/>
      <w:r>
        <w:rPr>
          <w:lang w:eastAsia="en-AU"/>
        </w:rPr>
        <w:t>Product Backlog Items (PBIs)</w:t>
      </w:r>
      <w:bookmarkEnd w:id="47"/>
    </w:p>
    <w:p w14:paraId="5BD0664B" w14:textId="77777777" w:rsidR="00D1019D" w:rsidRPr="00546DEC" w:rsidRDefault="00D1019D" w:rsidP="00D1019D">
      <w:pPr>
        <w:rPr>
          <w:lang w:eastAsia="en-AU"/>
        </w:rPr>
      </w:pPr>
      <w:r>
        <w:rPr>
          <w:lang w:eastAsia="en-AU"/>
        </w:rPr>
        <w:t>PBIs can be expressed as User Stories. These describe the functionality of the new system from the User’s point of view. They outline the way the system works and the process flow. They will be listed in the TFS Product Backlog.</w:t>
      </w:r>
    </w:p>
    <w:p w14:paraId="64F138DD" w14:textId="77777777" w:rsidR="00D1019D" w:rsidRDefault="00D1019D" w:rsidP="00D1019D">
      <w:pPr>
        <w:pStyle w:val="Heading2"/>
        <w:rPr>
          <w:lang w:eastAsia="en-AU"/>
        </w:rPr>
      </w:pPr>
      <w:bookmarkStart w:id="48" w:name="_Toc38099860"/>
      <w:r>
        <w:rPr>
          <w:lang w:eastAsia="en-AU"/>
        </w:rPr>
        <w:lastRenderedPageBreak/>
        <w:t>Review and Retrospective</w:t>
      </w:r>
      <w:bookmarkEnd w:id="48"/>
    </w:p>
    <w:p w14:paraId="151F6C86" w14:textId="77777777" w:rsidR="00D1019D" w:rsidRDefault="00D1019D" w:rsidP="00D1019D">
      <w:pPr>
        <w:rPr>
          <w:lang w:eastAsia="en-AU"/>
        </w:rPr>
      </w:pPr>
      <w:r>
        <w:rPr>
          <w:lang w:eastAsia="en-AU"/>
        </w:rPr>
        <w:t>The Review and Retrospective occur at the end of each Sprint. The outcomes of this meeting are:</w:t>
      </w:r>
    </w:p>
    <w:p w14:paraId="71931C48" w14:textId="77777777" w:rsidR="00D1019D" w:rsidRDefault="00D1019D" w:rsidP="001B038B">
      <w:pPr>
        <w:pStyle w:val="ListParagraph"/>
        <w:numPr>
          <w:ilvl w:val="0"/>
          <w:numId w:val="3"/>
        </w:numPr>
        <w:spacing w:before="0" w:line="220" w:lineRule="atLeast"/>
        <w:rPr>
          <w:lang w:eastAsia="en-AU"/>
        </w:rPr>
      </w:pPr>
      <w:r>
        <w:rPr>
          <w:lang w:eastAsia="en-AU"/>
        </w:rPr>
        <w:t>Each PBI is demonstrated and either marked as Done or returned to the Product Backlog to be re-prioritised.</w:t>
      </w:r>
    </w:p>
    <w:p w14:paraId="33B0DA90" w14:textId="77777777" w:rsidR="00D1019D" w:rsidRPr="00AB56A5" w:rsidRDefault="00D1019D" w:rsidP="001B038B">
      <w:pPr>
        <w:pStyle w:val="ListParagraph"/>
        <w:numPr>
          <w:ilvl w:val="0"/>
          <w:numId w:val="3"/>
        </w:numPr>
        <w:spacing w:before="0" w:line="220" w:lineRule="atLeast"/>
        <w:rPr>
          <w:lang w:eastAsia="en-AU"/>
        </w:rPr>
      </w:pPr>
      <w:r>
        <w:rPr>
          <w:lang w:eastAsia="en-AU"/>
        </w:rPr>
        <w:t>All team members give feedback on what is and isn’t working, and c</w:t>
      </w:r>
      <w:r w:rsidRPr="00AB56A5">
        <w:rPr>
          <w:lang w:eastAsia="en-AU"/>
        </w:rPr>
        <w:t xml:space="preserve">hanges to the process </w:t>
      </w:r>
      <w:r>
        <w:rPr>
          <w:lang w:eastAsia="en-AU"/>
        </w:rPr>
        <w:t xml:space="preserve">are agreed </w:t>
      </w:r>
      <w:r w:rsidRPr="00AB56A5">
        <w:rPr>
          <w:lang w:eastAsia="en-AU"/>
        </w:rPr>
        <w:t>for the next release</w:t>
      </w:r>
      <w:r>
        <w:rPr>
          <w:lang w:eastAsia="en-AU"/>
        </w:rPr>
        <w:t>.</w:t>
      </w:r>
    </w:p>
    <w:p w14:paraId="22BD8913" w14:textId="77777777" w:rsidR="00D1019D" w:rsidRPr="00AB56A5" w:rsidRDefault="00D1019D" w:rsidP="001B038B">
      <w:pPr>
        <w:pStyle w:val="ListParagraph"/>
        <w:numPr>
          <w:ilvl w:val="0"/>
          <w:numId w:val="3"/>
        </w:numPr>
        <w:spacing w:before="0" w:line="220" w:lineRule="atLeast"/>
        <w:rPr>
          <w:lang w:eastAsia="en-AU"/>
        </w:rPr>
      </w:pPr>
      <w:r w:rsidRPr="00AB56A5">
        <w:rPr>
          <w:lang w:eastAsia="en-AU"/>
        </w:rPr>
        <w:t xml:space="preserve">Discussions around </w:t>
      </w:r>
      <w:r>
        <w:rPr>
          <w:lang w:eastAsia="en-AU"/>
        </w:rPr>
        <w:t xml:space="preserve">the </w:t>
      </w:r>
      <w:r w:rsidRPr="00AB56A5">
        <w:rPr>
          <w:lang w:eastAsia="en-AU"/>
        </w:rPr>
        <w:t>business</w:t>
      </w:r>
      <w:r>
        <w:rPr>
          <w:lang w:eastAsia="en-AU"/>
        </w:rPr>
        <w:t>’</w:t>
      </w:r>
      <w:r w:rsidRPr="00AB56A5">
        <w:rPr>
          <w:lang w:eastAsia="en-AU"/>
        </w:rPr>
        <w:t>s commitment and resource allocation to the project</w:t>
      </w:r>
    </w:p>
    <w:p w14:paraId="5C4071AC" w14:textId="77777777" w:rsidR="00D1019D" w:rsidRPr="00AB56A5" w:rsidRDefault="00D1019D" w:rsidP="001B038B">
      <w:pPr>
        <w:pStyle w:val="ListParagraph"/>
        <w:numPr>
          <w:ilvl w:val="0"/>
          <w:numId w:val="3"/>
        </w:numPr>
        <w:spacing w:before="0" w:line="220" w:lineRule="atLeast"/>
        <w:rPr>
          <w:lang w:eastAsia="en-AU"/>
        </w:rPr>
      </w:pPr>
      <w:r w:rsidRPr="00AB56A5">
        <w:rPr>
          <w:lang w:eastAsia="en-AU"/>
        </w:rPr>
        <w:t xml:space="preserve">Assessment of the </w:t>
      </w:r>
      <w:r>
        <w:rPr>
          <w:lang w:eastAsia="en-AU"/>
        </w:rPr>
        <w:t>estimated time left to complete the project</w:t>
      </w:r>
    </w:p>
    <w:p w14:paraId="2F55B02C" w14:textId="77777777" w:rsidR="00D1019D" w:rsidRDefault="00D1019D" w:rsidP="00D1019D">
      <w:pPr>
        <w:pStyle w:val="Heading2"/>
        <w:rPr>
          <w:lang w:eastAsia="en-AU"/>
        </w:rPr>
      </w:pPr>
      <w:bookmarkStart w:id="49" w:name="_Toc276999417"/>
      <w:bookmarkStart w:id="50" w:name="_Toc38099861"/>
      <w:r>
        <w:rPr>
          <w:lang w:eastAsia="en-AU"/>
        </w:rPr>
        <w:t>User Acceptance</w:t>
      </w:r>
      <w:bookmarkEnd w:id="49"/>
      <w:bookmarkEnd w:id="50"/>
    </w:p>
    <w:p w14:paraId="055455EA" w14:textId="77777777" w:rsidR="00D1019D" w:rsidRDefault="00D1019D" w:rsidP="00D1019D">
      <w:pPr>
        <w:rPr>
          <w:lang w:eastAsia="en-AU"/>
        </w:rPr>
      </w:pPr>
      <w:r>
        <w:rPr>
          <w:lang w:eastAsia="en-AU"/>
        </w:rPr>
        <w:t>User acceptance is integrated into the whole process. Testing should run concurrently to development.</w:t>
      </w:r>
    </w:p>
    <w:p w14:paraId="0F70A1E4" w14:textId="77777777" w:rsidR="00D1019D" w:rsidRDefault="00D1019D" w:rsidP="00D1019D">
      <w:pPr>
        <w:pStyle w:val="Heading3"/>
        <w:rPr>
          <w:lang w:eastAsia="en-AU"/>
        </w:rPr>
      </w:pPr>
      <w:bookmarkStart w:id="51" w:name="_Toc38099862"/>
      <w:r>
        <w:rPr>
          <w:lang w:eastAsia="en-AU"/>
        </w:rPr>
        <w:t>During development</w:t>
      </w:r>
      <w:bookmarkEnd w:id="51"/>
    </w:p>
    <w:p w14:paraId="6EFF5DEC" w14:textId="77777777" w:rsidR="00D1019D" w:rsidRDefault="00D1019D" w:rsidP="00D1019D">
      <w:pPr>
        <w:rPr>
          <w:lang w:eastAsia="en-AU"/>
        </w:rPr>
      </w:pPr>
      <w:r>
        <w:rPr>
          <w:lang w:eastAsia="en-AU"/>
        </w:rPr>
        <w:t>Once the development process begins, the Scrum Master will hold Daily Scrum (phone) meetings and regular in person meetings with the Software Architects to confirm the specification is on track with the business expectations.</w:t>
      </w:r>
    </w:p>
    <w:p w14:paraId="55C32C7B" w14:textId="77777777" w:rsidR="00D1019D" w:rsidRDefault="00D1019D" w:rsidP="00D1019D">
      <w:pPr>
        <w:pStyle w:val="Heading3"/>
        <w:rPr>
          <w:lang w:eastAsia="en-AU"/>
        </w:rPr>
      </w:pPr>
      <w:bookmarkStart w:id="52" w:name="_Toc38099863"/>
      <w:r>
        <w:rPr>
          <w:lang w:eastAsia="en-AU"/>
        </w:rPr>
        <w:t>Users involved at each step in the process</w:t>
      </w:r>
      <w:bookmarkEnd w:id="52"/>
    </w:p>
    <w:p w14:paraId="3B8E4D5D" w14:textId="77777777" w:rsidR="00D1019D" w:rsidRDefault="00D1019D" w:rsidP="00D1019D">
      <w:pPr>
        <w:rPr>
          <w:lang w:eastAsia="en-AU"/>
        </w:rPr>
      </w:pPr>
      <w:r>
        <w:rPr>
          <w:lang w:eastAsia="en-AU"/>
        </w:rPr>
        <w:t>At the end of each Sprint during the project, the system is sent to stakeholders (or the Product Owner) for testing and signoff.</w:t>
      </w:r>
    </w:p>
    <w:p w14:paraId="5D3ACB17" w14:textId="77777777" w:rsidR="00D1019D" w:rsidRDefault="00D1019D" w:rsidP="00D1019D">
      <w:pPr>
        <w:spacing w:before="0" w:after="0"/>
        <w:rPr>
          <w:rFonts w:ascii="Open Sans Light" w:hAnsi="Open Sans Light"/>
          <w:kern w:val="28"/>
          <w:position w:val="-2"/>
          <w:sz w:val="56"/>
          <w:szCs w:val="40"/>
        </w:rPr>
      </w:pPr>
      <w:r>
        <w:br w:type="page"/>
      </w:r>
    </w:p>
    <w:p w14:paraId="338E172F" w14:textId="77777777" w:rsidR="00133101" w:rsidRPr="00012350" w:rsidRDefault="00133101" w:rsidP="00133101">
      <w:pPr>
        <w:pStyle w:val="Heading1"/>
      </w:pPr>
      <w:bookmarkStart w:id="53" w:name="_Toc38099864"/>
      <w:r w:rsidRPr="00012350">
        <w:lastRenderedPageBreak/>
        <w:t>SSW Design</w:t>
      </w:r>
      <w:bookmarkEnd w:id="53"/>
    </w:p>
    <w:p w14:paraId="6D1C3A24" w14:textId="77777777" w:rsidR="00133101" w:rsidRPr="002B0B16" w:rsidRDefault="00133101" w:rsidP="00133101">
      <w:pPr>
        <w:pStyle w:val="Heading2"/>
      </w:pPr>
      <w:bookmarkStart w:id="54" w:name="_Toc276999444"/>
      <w:bookmarkStart w:id="55" w:name="_Toc38099865"/>
      <w:r>
        <w:t>UX - User Experience</w:t>
      </w:r>
      <w:bookmarkEnd w:id="54"/>
      <w:bookmarkEnd w:id="55"/>
    </w:p>
    <w:p w14:paraId="6EEF6FA3" w14:textId="77777777" w:rsidR="00133101" w:rsidRPr="00481225" w:rsidRDefault="00133101" w:rsidP="00133101">
      <w:pPr>
        <w:rPr>
          <w:lang w:val="en-US"/>
        </w:rPr>
      </w:pPr>
      <w:r w:rsidRPr="000F39B7">
        <w:rPr>
          <w:lang w:val="en-US"/>
        </w:rPr>
        <w:t>The term "user experience" refers to a concept that places the end-user at the focal point of design and development efforts, as opposed to the system, its applications or its aesthetic value alone. It's based on the general concept of user-centered design.</w:t>
      </w:r>
    </w:p>
    <w:p w14:paraId="729AA417" w14:textId="77777777" w:rsidR="00133101" w:rsidRPr="00481225" w:rsidRDefault="00133101" w:rsidP="00133101">
      <w:pPr>
        <w:rPr>
          <w:lang w:val="en-US"/>
        </w:rPr>
      </w:pPr>
      <w:r w:rsidRPr="000F39B7">
        <w:rPr>
          <w:lang w:val="en-US"/>
        </w:rPr>
        <w:t xml:space="preserve">True user experience goes far beyond giving customers what they say they </w:t>
      </w:r>
      <w:proofErr w:type="gramStart"/>
      <w:r w:rsidRPr="000F39B7">
        <w:rPr>
          <w:lang w:val="en-US"/>
        </w:rPr>
        <w:t>want, or</w:t>
      </w:r>
      <w:proofErr w:type="gramEnd"/>
      <w:r w:rsidRPr="000F39B7">
        <w:rPr>
          <w:lang w:val="en-US"/>
        </w:rPr>
        <w:t xml:space="preserve"> providing checklist features. In order to achieve high-quality user experience in a company's offerings there must be a seamless merging of the services of multiple disciplines, including software engineering, marketing, graphical and interface design.</w:t>
      </w:r>
    </w:p>
    <w:p w14:paraId="31960B81" w14:textId="77777777" w:rsidR="00133101" w:rsidRDefault="00133101" w:rsidP="00133101">
      <w:r>
        <w:t>The skillset of a user experience consultant combines the knowledge of a strong design principles and technical understanding to produce an engaging experience for the user unattainable by either a designer or developer.</w:t>
      </w:r>
    </w:p>
    <w:p w14:paraId="64442529" w14:textId="77777777" w:rsidR="00133101" w:rsidRPr="006B4EBA" w:rsidRDefault="00133101" w:rsidP="00133101">
      <w:pPr>
        <w:pStyle w:val="Heading2"/>
      </w:pPr>
      <w:bookmarkStart w:id="56" w:name="_Toc276999445"/>
      <w:bookmarkStart w:id="57" w:name="_Toc38099866"/>
      <w:r w:rsidRPr="006B4EBA">
        <w:t>Design Process</w:t>
      </w:r>
      <w:bookmarkEnd w:id="56"/>
      <w:bookmarkEnd w:id="57"/>
    </w:p>
    <w:p w14:paraId="255272CF" w14:textId="77777777" w:rsidR="00133101" w:rsidRDefault="00E2738A" w:rsidP="00133101">
      <w:pPr>
        <w:pStyle w:val="Caption"/>
      </w:pPr>
      <w:r>
        <w:rPr>
          <w:noProof/>
        </w:rPr>
        <w:object w:dxaOrig="9720" w:dyaOrig="4313" w14:anchorId="1B7FD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95pt;height:216.1pt;mso-width-percent:0;mso-height-percent:0;mso-width-percent:0;mso-height-percent:0" o:ole="">
            <v:imagedata r:id="rId18" o:title=""/>
          </v:shape>
          <o:OLEObject Type="Embed" ProgID="Photoshop.Image.11" ShapeID="_x0000_i1025" DrawAspect="Content" ObjectID="_1648714886" r:id="rId19">
            <o:FieldCodes>\s</o:FieldCodes>
          </o:OLEObject>
        </w:object>
      </w:r>
      <w:r w:rsidR="00133101" w:rsidRPr="00C00752">
        <w:rPr>
          <w:b/>
        </w:rPr>
        <w:t>Figure</w:t>
      </w:r>
      <w:r w:rsidR="00133101">
        <w:t>: The SSW design process enables intuitive user interfaces, which make user acceptance a reality</w:t>
      </w:r>
    </w:p>
    <w:p w14:paraId="670B2BAA" w14:textId="77777777" w:rsidR="00133101" w:rsidRDefault="00133101" w:rsidP="00133101">
      <w:pPr>
        <w:spacing w:before="0" w:after="0"/>
        <w:rPr>
          <w:rFonts w:ascii="Open Sans Light" w:hAnsi="Open Sans Light"/>
          <w:kern w:val="28"/>
          <w:position w:val="-2"/>
          <w:sz w:val="56"/>
          <w:szCs w:val="40"/>
        </w:rPr>
      </w:pPr>
      <w:bookmarkStart w:id="58" w:name="_Toc276999446"/>
      <w:r>
        <w:br w:type="page"/>
      </w:r>
    </w:p>
    <w:p w14:paraId="32970900" w14:textId="77777777" w:rsidR="000509AE" w:rsidRPr="00012350" w:rsidRDefault="000509AE" w:rsidP="000509AE">
      <w:pPr>
        <w:pStyle w:val="Heading1"/>
      </w:pPr>
      <w:bookmarkStart w:id="59" w:name="_Toc38099867"/>
      <w:bookmarkEnd w:id="58"/>
      <w:r w:rsidRPr="00012350">
        <w:lastRenderedPageBreak/>
        <w:t>More about SSW</w:t>
      </w:r>
      <w:bookmarkEnd w:id="42"/>
      <w:bookmarkEnd w:id="59"/>
    </w:p>
    <w:p w14:paraId="67412295" w14:textId="77777777" w:rsidR="000509AE" w:rsidRPr="004B3219" w:rsidRDefault="000509AE" w:rsidP="000509AE">
      <w:r w:rsidRPr="004B3219">
        <w:t xml:space="preserve">SSW is a Sydney-based consulting company specialising in .NET solutions for progressive businesses since 1990. SSW offers custom software solutions including data-driven websites &amp; windows applications. SSW utilises the latest Microsoft technologies including ASP.NET, C#, SQL Server, XML, Microsoft CRM, Exchange Server and SharePoint. </w:t>
      </w:r>
    </w:p>
    <w:p w14:paraId="48D8A950" w14:textId="77777777" w:rsidR="000509AE" w:rsidRPr="00395E7F" w:rsidRDefault="000509AE" w:rsidP="000509AE">
      <w:pPr>
        <w:pStyle w:val="Heading2"/>
      </w:pPr>
      <w:bookmarkStart w:id="60" w:name="_Toc276999450"/>
      <w:bookmarkStart w:id="61" w:name="_Toc38099868"/>
      <w:r w:rsidRPr="00395E7F">
        <w:t xml:space="preserve">Our </w:t>
      </w:r>
      <w:r>
        <w:t xml:space="preserve">Key </w:t>
      </w:r>
      <w:r w:rsidRPr="00395E7F">
        <w:t>People</w:t>
      </w:r>
      <w:bookmarkEnd w:id="60"/>
      <w:bookmarkEnd w:id="61"/>
    </w:p>
    <w:p w14:paraId="3AE42D37" w14:textId="77777777" w:rsidR="000509AE" w:rsidRPr="00852CE4" w:rsidRDefault="000509AE" w:rsidP="000509AE">
      <w:r w:rsidRPr="00395E7F">
        <w:t>SSW is led by Adam Cogan, Chief Architect and one of only three Australian Microsoft Regional Directors. His expertise helps SSW deliver cutting edge Microsoft technology solutions.</w:t>
      </w:r>
      <w:r>
        <w:t xml:space="preserve"> </w:t>
      </w:r>
      <w:r w:rsidRPr="00395E7F">
        <w:t xml:space="preserve">Our staff in Australia, </w:t>
      </w:r>
      <w:r>
        <w:t>Europe, Brazil</w:t>
      </w:r>
      <w:r w:rsidRPr="00395E7F">
        <w:t xml:space="preserve"> and China satisfies a range of clients around the world.</w:t>
      </w:r>
    </w:p>
    <w:tbl>
      <w:tblPr>
        <w:tblStyle w:val="HeaderTable"/>
        <w:tblW w:w="9050" w:type="dxa"/>
        <w:tblLook w:val="0480" w:firstRow="0" w:lastRow="0" w:firstColumn="1" w:lastColumn="0" w:noHBand="0" w:noVBand="1"/>
      </w:tblPr>
      <w:tblGrid>
        <w:gridCol w:w="1819"/>
        <w:gridCol w:w="1819"/>
        <w:gridCol w:w="1818"/>
        <w:gridCol w:w="1818"/>
        <w:gridCol w:w="1776"/>
      </w:tblGrid>
      <w:tr w:rsidR="000509AE" w14:paraId="53EB5366" w14:textId="77777777" w:rsidTr="00FC1A3E">
        <w:trPr>
          <w:cnfStyle w:val="000000100000" w:firstRow="0" w:lastRow="0" w:firstColumn="0" w:lastColumn="0" w:oddVBand="0" w:evenVBand="0" w:oddHBand="1" w:evenHBand="0" w:firstRowFirstColumn="0" w:firstRowLastColumn="0" w:lastRowFirstColumn="0" w:lastRowLastColumn="0"/>
        </w:trPr>
        <w:tc>
          <w:tcPr>
            <w:tcW w:w="1819" w:type="dxa"/>
          </w:tcPr>
          <w:p w14:paraId="5EA777F0" w14:textId="77777777" w:rsidR="000509AE" w:rsidRDefault="000509AE" w:rsidP="00FC1A3E">
            <w:r>
              <w:rPr>
                <w:noProof/>
                <w:lang w:eastAsia="en-AU"/>
              </w:rPr>
              <w:drawing>
                <wp:inline distT="0" distB="0" distL="0" distR="0" wp14:anchorId="12B83760" wp14:editId="4031268E">
                  <wp:extent cx="966787" cy="1073468"/>
                  <wp:effectExtent l="19050" t="0" r="4763" b="0"/>
                  <wp:docPr id="24" name="Picture 5" descr="employeephotos_a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hotos_adam.jpg"/>
                          <pic:cNvPicPr/>
                        </pic:nvPicPr>
                        <pic:blipFill>
                          <a:blip r:embed="rId20" cstate="print"/>
                          <a:stretch>
                            <a:fillRect/>
                          </a:stretch>
                        </pic:blipFill>
                        <pic:spPr>
                          <a:xfrm>
                            <a:off x="0" y="0"/>
                            <a:ext cx="966787" cy="1073468"/>
                          </a:xfrm>
                          <a:prstGeom prst="rect">
                            <a:avLst/>
                          </a:prstGeom>
                        </pic:spPr>
                      </pic:pic>
                    </a:graphicData>
                  </a:graphic>
                </wp:inline>
              </w:drawing>
            </w:r>
          </w:p>
        </w:tc>
        <w:tc>
          <w:tcPr>
            <w:tcW w:w="1819" w:type="dxa"/>
          </w:tcPr>
          <w:p w14:paraId="59B10DAC" w14:textId="77777777" w:rsidR="000509AE" w:rsidRDefault="000509AE" w:rsidP="00FC1A3E">
            <w:r>
              <w:rPr>
                <w:noProof/>
                <w:lang w:eastAsia="en-AU"/>
              </w:rPr>
              <w:drawing>
                <wp:inline distT="0" distB="0" distL="0" distR="0" wp14:anchorId="38A0F6C5" wp14:editId="1227AD99">
                  <wp:extent cx="962025" cy="1080770"/>
                  <wp:effectExtent l="0" t="0" r="9525" b="5080"/>
                  <wp:docPr id="15" name="Picture 15" descr="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025" cy="1080770"/>
                          </a:xfrm>
                          <a:prstGeom prst="rect">
                            <a:avLst/>
                          </a:prstGeom>
                          <a:noFill/>
                          <a:ln>
                            <a:noFill/>
                          </a:ln>
                        </pic:spPr>
                      </pic:pic>
                    </a:graphicData>
                  </a:graphic>
                </wp:inline>
              </w:drawing>
            </w:r>
          </w:p>
        </w:tc>
        <w:tc>
          <w:tcPr>
            <w:tcW w:w="1818" w:type="dxa"/>
          </w:tcPr>
          <w:p w14:paraId="7866775E" w14:textId="77777777" w:rsidR="000509AE" w:rsidRDefault="000509AE" w:rsidP="00FC1A3E">
            <w:r>
              <w:rPr>
                <w:noProof/>
                <w:lang w:eastAsia="en-AU"/>
              </w:rPr>
              <w:drawing>
                <wp:inline distT="0" distB="0" distL="0" distR="0" wp14:anchorId="173B8BBE" wp14:editId="626CC499">
                  <wp:extent cx="966787" cy="1073468"/>
                  <wp:effectExtent l="19050" t="0" r="4763" b="0"/>
                  <wp:docPr id="40" name="Picture 18" descr="employeephotos_mar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hotos_marlon.jpg"/>
                          <pic:cNvPicPr/>
                        </pic:nvPicPr>
                        <pic:blipFill>
                          <a:blip r:embed="rId22" cstate="print"/>
                          <a:stretch>
                            <a:fillRect/>
                          </a:stretch>
                        </pic:blipFill>
                        <pic:spPr>
                          <a:xfrm>
                            <a:off x="0" y="0"/>
                            <a:ext cx="966787" cy="1073468"/>
                          </a:xfrm>
                          <a:prstGeom prst="rect">
                            <a:avLst/>
                          </a:prstGeom>
                        </pic:spPr>
                      </pic:pic>
                    </a:graphicData>
                  </a:graphic>
                </wp:inline>
              </w:drawing>
            </w:r>
          </w:p>
        </w:tc>
        <w:tc>
          <w:tcPr>
            <w:tcW w:w="1818" w:type="dxa"/>
          </w:tcPr>
          <w:p w14:paraId="0DFE42F8" w14:textId="77777777" w:rsidR="000509AE" w:rsidRDefault="000509AE" w:rsidP="00FC1A3E">
            <w:r>
              <w:rPr>
                <w:noProof/>
                <w:lang w:eastAsia="en-AU"/>
              </w:rPr>
              <w:drawing>
                <wp:inline distT="0" distB="0" distL="0" distR="0" wp14:anchorId="01BF13DA" wp14:editId="1A6945C0">
                  <wp:extent cx="966787" cy="1073468"/>
                  <wp:effectExtent l="19050" t="0" r="4763" b="0"/>
                  <wp:docPr id="37" name="Picture 13" descr="employeephotos_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hotos_eric.jpg"/>
                          <pic:cNvPicPr/>
                        </pic:nvPicPr>
                        <pic:blipFill>
                          <a:blip r:embed="rId23" cstate="print"/>
                          <a:stretch>
                            <a:fillRect/>
                          </a:stretch>
                        </pic:blipFill>
                        <pic:spPr>
                          <a:xfrm>
                            <a:off x="0" y="0"/>
                            <a:ext cx="966787" cy="1073468"/>
                          </a:xfrm>
                          <a:prstGeom prst="rect">
                            <a:avLst/>
                          </a:prstGeom>
                        </pic:spPr>
                      </pic:pic>
                    </a:graphicData>
                  </a:graphic>
                </wp:inline>
              </w:drawing>
            </w:r>
          </w:p>
        </w:tc>
        <w:tc>
          <w:tcPr>
            <w:tcW w:w="1776" w:type="dxa"/>
          </w:tcPr>
          <w:p w14:paraId="6E5BD445" w14:textId="77777777" w:rsidR="000509AE" w:rsidRDefault="000509AE" w:rsidP="00FC1A3E">
            <w:r>
              <w:rPr>
                <w:noProof/>
                <w:lang w:eastAsia="en-AU"/>
              </w:rPr>
              <w:drawing>
                <wp:inline distT="0" distB="0" distL="0" distR="0" wp14:anchorId="53A58907" wp14:editId="1086BDD1">
                  <wp:extent cx="966787" cy="1073468"/>
                  <wp:effectExtent l="19050" t="0" r="4763" b="0"/>
                  <wp:docPr id="36" name="Picture 10" descr="employeephotos_came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hotos_cameron.jpg"/>
                          <pic:cNvPicPr/>
                        </pic:nvPicPr>
                        <pic:blipFill>
                          <a:blip r:embed="rId24" cstate="print"/>
                          <a:stretch>
                            <a:fillRect/>
                          </a:stretch>
                        </pic:blipFill>
                        <pic:spPr>
                          <a:xfrm>
                            <a:off x="0" y="0"/>
                            <a:ext cx="966787" cy="1073468"/>
                          </a:xfrm>
                          <a:prstGeom prst="rect">
                            <a:avLst/>
                          </a:prstGeom>
                        </pic:spPr>
                      </pic:pic>
                    </a:graphicData>
                  </a:graphic>
                </wp:inline>
              </w:drawing>
            </w:r>
          </w:p>
        </w:tc>
      </w:tr>
      <w:tr w:rsidR="000509AE" w14:paraId="1419B795" w14:textId="77777777" w:rsidTr="00FC1A3E">
        <w:tc>
          <w:tcPr>
            <w:tcW w:w="1819" w:type="dxa"/>
          </w:tcPr>
          <w:p w14:paraId="05EB6579" w14:textId="77777777" w:rsidR="000509AE" w:rsidRDefault="000509AE" w:rsidP="00FC1A3E">
            <w:r>
              <w:rPr>
                <w:noProof/>
                <w:lang w:eastAsia="en-AU"/>
              </w:rPr>
              <w:drawing>
                <wp:inline distT="0" distB="0" distL="0" distR="0" wp14:anchorId="1C2CC076" wp14:editId="7BE037EB">
                  <wp:extent cx="962025" cy="1080770"/>
                  <wp:effectExtent l="0" t="0" r="9525" b="5080"/>
                  <wp:docPr id="12" name="Picture 12" desc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1080770"/>
                          </a:xfrm>
                          <a:prstGeom prst="rect">
                            <a:avLst/>
                          </a:prstGeom>
                          <a:noFill/>
                          <a:ln>
                            <a:noFill/>
                          </a:ln>
                        </pic:spPr>
                      </pic:pic>
                    </a:graphicData>
                  </a:graphic>
                </wp:inline>
              </w:drawing>
            </w:r>
          </w:p>
        </w:tc>
        <w:tc>
          <w:tcPr>
            <w:tcW w:w="1819" w:type="dxa"/>
          </w:tcPr>
          <w:p w14:paraId="32A07846" w14:textId="77777777" w:rsidR="000509AE" w:rsidRDefault="000509AE" w:rsidP="00FC1A3E">
            <w:r w:rsidRPr="00723F2F">
              <w:rPr>
                <w:noProof/>
                <w:lang w:eastAsia="en-AU"/>
              </w:rPr>
              <w:drawing>
                <wp:inline distT="0" distB="0" distL="0" distR="0" wp14:anchorId="63CE3665" wp14:editId="79099CA0">
                  <wp:extent cx="966787" cy="1073468"/>
                  <wp:effectExtent l="19050" t="0" r="4763" b="0"/>
                  <wp:docPr id="3" name="Picture 78" descr="employeephotos_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hotos_tiago.jpg"/>
                          <pic:cNvPicPr/>
                        </pic:nvPicPr>
                        <pic:blipFill>
                          <a:blip r:embed="rId26" cstate="print"/>
                          <a:stretch>
                            <a:fillRect/>
                          </a:stretch>
                        </pic:blipFill>
                        <pic:spPr>
                          <a:xfrm>
                            <a:off x="0" y="0"/>
                            <a:ext cx="966787" cy="1073468"/>
                          </a:xfrm>
                          <a:prstGeom prst="rect">
                            <a:avLst/>
                          </a:prstGeom>
                        </pic:spPr>
                      </pic:pic>
                    </a:graphicData>
                  </a:graphic>
                </wp:inline>
              </w:drawing>
            </w:r>
          </w:p>
        </w:tc>
        <w:tc>
          <w:tcPr>
            <w:tcW w:w="1818" w:type="dxa"/>
          </w:tcPr>
          <w:p w14:paraId="5132DA70" w14:textId="77777777" w:rsidR="000509AE" w:rsidRDefault="000509AE" w:rsidP="00FC1A3E">
            <w:r>
              <w:rPr>
                <w:noProof/>
                <w:lang w:eastAsia="en-AU"/>
              </w:rPr>
              <w:drawing>
                <wp:inline distT="0" distB="0" distL="0" distR="0" wp14:anchorId="00CAA176" wp14:editId="78A0DEBE">
                  <wp:extent cx="974090" cy="1080770"/>
                  <wp:effectExtent l="0" t="0" r="0" b="5080"/>
                  <wp:docPr id="4" name="Picture 4" descr="st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v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4090" cy="1080770"/>
                          </a:xfrm>
                          <a:prstGeom prst="rect">
                            <a:avLst/>
                          </a:prstGeom>
                          <a:noFill/>
                          <a:ln>
                            <a:noFill/>
                          </a:ln>
                        </pic:spPr>
                      </pic:pic>
                    </a:graphicData>
                  </a:graphic>
                </wp:inline>
              </w:drawing>
            </w:r>
          </w:p>
        </w:tc>
        <w:tc>
          <w:tcPr>
            <w:tcW w:w="1818" w:type="dxa"/>
          </w:tcPr>
          <w:p w14:paraId="26F2DFB1" w14:textId="77777777" w:rsidR="000509AE" w:rsidRDefault="003103FB" w:rsidP="00FC1A3E">
            <w:r>
              <w:rPr>
                <w:noProof/>
                <w:lang w:eastAsia="en-AU"/>
              </w:rPr>
              <w:drawing>
                <wp:inline distT="0" distB="0" distL="0" distR="0" wp14:anchorId="4E8E05AD" wp14:editId="397C9D62">
                  <wp:extent cx="972354" cy="1080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6647" cy="1085541"/>
                          </a:xfrm>
                          <a:prstGeom prst="rect">
                            <a:avLst/>
                          </a:prstGeom>
                        </pic:spPr>
                      </pic:pic>
                    </a:graphicData>
                  </a:graphic>
                </wp:inline>
              </w:drawing>
            </w:r>
          </w:p>
        </w:tc>
        <w:tc>
          <w:tcPr>
            <w:tcW w:w="1776" w:type="dxa"/>
          </w:tcPr>
          <w:p w14:paraId="4E7C5D72" w14:textId="77777777" w:rsidR="000509AE" w:rsidRDefault="000509AE" w:rsidP="00FC1A3E">
            <w:r>
              <w:rPr>
                <w:noProof/>
                <w:lang w:eastAsia="en-AU"/>
              </w:rPr>
              <w:drawing>
                <wp:inline distT="0" distB="0" distL="0" distR="0" wp14:anchorId="7CAE82C7" wp14:editId="4DDC05C0">
                  <wp:extent cx="962025" cy="1080770"/>
                  <wp:effectExtent l="0" t="0" r="9525" b="5080"/>
                  <wp:docPr id="10" name="Picture 10" descr="mehm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hmet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1080770"/>
                          </a:xfrm>
                          <a:prstGeom prst="rect">
                            <a:avLst/>
                          </a:prstGeom>
                          <a:noFill/>
                          <a:ln>
                            <a:noFill/>
                          </a:ln>
                        </pic:spPr>
                      </pic:pic>
                    </a:graphicData>
                  </a:graphic>
                </wp:inline>
              </w:drawing>
            </w:r>
          </w:p>
        </w:tc>
      </w:tr>
    </w:tbl>
    <w:p w14:paraId="39A48873" w14:textId="77777777" w:rsidR="000509AE" w:rsidRDefault="000509AE" w:rsidP="000509AE">
      <w:pPr>
        <w:pStyle w:val="Heading2"/>
      </w:pPr>
      <w:bookmarkStart w:id="62" w:name="_Toc276999451"/>
      <w:bookmarkStart w:id="63" w:name="_Toc38099869"/>
      <w:r w:rsidRPr="00395E7F">
        <w:t>Certifications</w:t>
      </w:r>
      <w:bookmarkEnd w:id="62"/>
      <w:bookmarkEnd w:id="63"/>
      <w:r>
        <w:rPr>
          <w:noProof/>
          <w:lang w:eastAsia="en-AU"/>
        </w:rPr>
        <w:t xml:space="preserve"> </w:t>
      </w:r>
    </w:p>
    <w:p w14:paraId="78137BE4" w14:textId="77777777" w:rsidR="000509AE" w:rsidRDefault="000509AE" w:rsidP="000509AE">
      <w:r w:rsidRPr="007D16AF">
        <w:t>We're proud of our long-standing commitment to quality in the services we provide</w:t>
      </w:r>
      <w:r>
        <w:t xml:space="preserve">. At SSW, we have Microsoft Gold Certified Competencies, MVPs and Regional Directors. </w:t>
      </w:r>
    </w:p>
    <w:p w14:paraId="1E84CB0C" w14:textId="77777777" w:rsidR="000509AE" w:rsidRDefault="000509AE" w:rsidP="000509AE">
      <w:r>
        <w:rPr>
          <w:noProof/>
          <w:lang w:eastAsia="en-AU"/>
        </w:rPr>
        <w:drawing>
          <wp:anchor distT="0" distB="0" distL="114300" distR="114300" simplePos="0" relativeHeight="251658240" behindDoc="0" locked="0" layoutInCell="1" allowOverlap="1" wp14:anchorId="0CD58187" wp14:editId="75D6C54C">
            <wp:simplePos x="0" y="0"/>
            <wp:positionH relativeFrom="column">
              <wp:posOffset>3225490</wp:posOffset>
            </wp:positionH>
            <wp:positionV relativeFrom="paragraph">
              <wp:posOffset>443013</wp:posOffset>
            </wp:positionV>
            <wp:extent cx="1660525" cy="669290"/>
            <wp:effectExtent l="1905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660525" cy="669290"/>
                    </a:xfrm>
                    <a:prstGeom prst="rect">
                      <a:avLst/>
                    </a:prstGeom>
                    <a:noFill/>
                    <a:ln w="9525">
                      <a:noFill/>
                      <a:miter lim="800000"/>
                      <a:headEnd/>
                      <a:tailEnd/>
                    </a:ln>
                  </pic:spPr>
                </pic:pic>
              </a:graphicData>
            </a:graphic>
          </wp:anchor>
        </w:drawing>
      </w:r>
      <w:r>
        <w:rPr>
          <w:noProof/>
          <w:lang w:eastAsia="en-AU"/>
        </w:rPr>
        <w:drawing>
          <wp:inline distT="0" distB="0" distL="0" distR="0" wp14:anchorId="4B5BE9B9" wp14:editId="20223474">
            <wp:extent cx="2586990" cy="1070610"/>
            <wp:effectExtent l="0" t="0" r="3810" b="0"/>
            <wp:docPr id="13" name="Picture 13" descr="Microsoft Partn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Partner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6990" cy="1070610"/>
                    </a:xfrm>
                    <a:prstGeom prst="rect">
                      <a:avLst/>
                    </a:prstGeom>
                    <a:noFill/>
                    <a:ln>
                      <a:noFill/>
                    </a:ln>
                  </pic:spPr>
                </pic:pic>
              </a:graphicData>
            </a:graphic>
          </wp:inline>
        </w:drawing>
      </w:r>
    </w:p>
    <w:p w14:paraId="676E5084" w14:textId="77777777" w:rsidR="000509AE" w:rsidRDefault="000509AE" w:rsidP="000509AE"/>
    <w:p w14:paraId="0E13CAE6" w14:textId="77777777" w:rsidR="000509AE" w:rsidRPr="00ED520C" w:rsidRDefault="000509AE" w:rsidP="000509AE">
      <w:pPr>
        <w:pStyle w:val="Heading2"/>
      </w:pPr>
      <w:bookmarkStart w:id="64" w:name="_Toc276999452"/>
      <w:bookmarkStart w:id="65" w:name="_Toc38099870"/>
      <w:r w:rsidRPr="00395E7F">
        <w:lastRenderedPageBreak/>
        <w:t>Our Services</w:t>
      </w:r>
      <w:bookmarkEnd w:id="64"/>
      <w:bookmarkEnd w:id="65"/>
    </w:p>
    <w:p w14:paraId="285B7F18" w14:textId="77777777" w:rsidR="000509AE" w:rsidRPr="00395E7F" w:rsidRDefault="000509AE" w:rsidP="000509AE">
      <w:pPr>
        <w:rPr>
          <w:lang w:eastAsia="en-AU"/>
        </w:rPr>
      </w:pPr>
      <w:r w:rsidRPr="00395E7F">
        <w:rPr>
          <w:lang w:eastAsia="en-AU"/>
        </w:rPr>
        <w:t xml:space="preserve">SSW can help you leverage your investment in technology to capitalise on your own competitive advantages. Our knowledge and expertise with market leading technology allows us to develop a tailored solution to your business requirements and thus allow you to focus on your own core competencies. Our goal is to develop flexible and scalable solutions aimed at achieving your objectives. </w:t>
      </w:r>
    </w:p>
    <w:p w14:paraId="592795A2" w14:textId="77777777" w:rsidR="000509AE" w:rsidRPr="00395E7F" w:rsidRDefault="000509AE" w:rsidP="000509AE">
      <w:pPr>
        <w:rPr>
          <w:lang w:eastAsia="en-AU"/>
        </w:rPr>
      </w:pPr>
      <w:r w:rsidRPr="00395E7F">
        <w:rPr>
          <w:lang w:eastAsia="en-AU"/>
        </w:rPr>
        <w:t xml:space="preserve">With a proven track record of implementing technology solutions ranging from Architecture and Design Consulting to Database Development and Business Intelligence Solutions. SSW works alongside you to leverage the latest technological advances to reduce costs, improve processes, and take advantage of new business every step of the way. </w:t>
      </w:r>
    </w:p>
    <w:p w14:paraId="5EA4407D" w14:textId="77777777" w:rsidR="000509AE" w:rsidRPr="002369FD" w:rsidRDefault="000509AE" w:rsidP="000509AE">
      <w:r w:rsidRPr="002369FD">
        <w:t xml:space="preserve">Based upon years of experience working closely with Microsoft, SSW software development services utilise the best available technologies to deliver functional, value-adding software - faster. </w:t>
      </w:r>
    </w:p>
    <w:p w14:paraId="5E4AF70A" w14:textId="77777777" w:rsidR="000509AE" w:rsidRPr="00395E7F" w:rsidRDefault="000509AE" w:rsidP="000509AE">
      <w:pPr>
        <w:pStyle w:val="Heading2"/>
      </w:pPr>
      <w:bookmarkStart w:id="66" w:name="_Toc276999453"/>
      <w:bookmarkStart w:id="67" w:name="_Toc38099871"/>
      <w:r w:rsidRPr="00395E7F">
        <w:t>Our Values</w:t>
      </w:r>
      <w:bookmarkEnd w:id="66"/>
      <w:bookmarkEnd w:id="67"/>
    </w:p>
    <w:p w14:paraId="7CF42F98" w14:textId="77777777" w:rsidR="000509AE" w:rsidRDefault="000509AE" w:rsidP="000509AE">
      <w:pPr>
        <w:rPr>
          <w:lang w:eastAsia="en-AU"/>
        </w:rPr>
      </w:pPr>
      <w:r>
        <w:rPr>
          <w:lang w:eastAsia="en-AU"/>
        </w:rPr>
        <w:t xml:space="preserve">At SSW our aspiration is to provide innovative solutions for our clients, focusing on Microsoft products, </w:t>
      </w:r>
      <w:proofErr w:type="gramStart"/>
      <w:r>
        <w:rPr>
          <w:lang w:eastAsia="en-AU"/>
        </w:rPr>
        <w:t>in particular ASP.NET</w:t>
      </w:r>
      <w:proofErr w:type="gramEnd"/>
      <w:r>
        <w:rPr>
          <w:lang w:eastAsia="en-AU"/>
        </w:rPr>
        <w:t xml:space="preserve"> MVC,</w:t>
      </w:r>
      <w:r w:rsidRPr="0045004C">
        <w:t xml:space="preserve"> SharePoint</w:t>
      </w:r>
      <w:r>
        <w:rPr>
          <w:lang w:eastAsia="en-AU"/>
        </w:rPr>
        <w:t>, SQL, CRM and TFS. To achieve this vision, we pride ourselves on our skills, professional attitude and rapid acquisition of new technologies.</w:t>
      </w:r>
    </w:p>
    <w:p w14:paraId="3ED2C8D0" w14:textId="77777777" w:rsidR="000509AE" w:rsidRDefault="000509AE" w:rsidP="000509AE">
      <w:pPr>
        <w:rPr>
          <w:lang w:eastAsia="en-AU"/>
        </w:rPr>
      </w:pPr>
      <w:r>
        <w:rPr>
          <w:lang w:eastAsia="en-AU"/>
        </w:rPr>
        <w:t>SSW’s values:</w:t>
      </w:r>
    </w:p>
    <w:p w14:paraId="376EB14C" w14:textId="77777777" w:rsidR="000509AE" w:rsidRPr="00EA7BFF" w:rsidRDefault="000509AE" w:rsidP="001B038B">
      <w:pPr>
        <w:pStyle w:val="ListParagraph"/>
        <w:numPr>
          <w:ilvl w:val="0"/>
          <w:numId w:val="5"/>
        </w:numPr>
        <w:rPr>
          <w:lang w:eastAsia="en-AU"/>
        </w:rPr>
      </w:pPr>
      <w:r w:rsidRPr="00EA7BFF">
        <w:rPr>
          <w:lang w:eastAsia="en-AU"/>
        </w:rPr>
        <w:t>Integrity and honesty</w:t>
      </w:r>
    </w:p>
    <w:p w14:paraId="2C94935E" w14:textId="77777777" w:rsidR="000509AE" w:rsidRPr="00EA7BFF" w:rsidRDefault="000509AE" w:rsidP="001B038B">
      <w:pPr>
        <w:pStyle w:val="ListParagraph"/>
        <w:numPr>
          <w:ilvl w:val="0"/>
          <w:numId w:val="5"/>
        </w:numPr>
        <w:rPr>
          <w:lang w:eastAsia="en-AU"/>
        </w:rPr>
      </w:pPr>
      <w:r w:rsidRPr="00EA7BFF">
        <w:rPr>
          <w:lang w:eastAsia="en-AU"/>
        </w:rPr>
        <w:t xml:space="preserve">Best practices and consistency </w:t>
      </w:r>
    </w:p>
    <w:p w14:paraId="5AE6400F" w14:textId="77777777" w:rsidR="000509AE" w:rsidRDefault="000509AE" w:rsidP="001B038B">
      <w:pPr>
        <w:pStyle w:val="ListParagraph"/>
        <w:numPr>
          <w:ilvl w:val="0"/>
          <w:numId w:val="5"/>
        </w:numPr>
      </w:pPr>
      <w:r w:rsidRPr="00EA7BFF">
        <w:t>Communication and transparency</w:t>
      </w:r>
    </w:p>
    <w:p w14:paraId="4E346128" w14:textId="77777777" w:rsidR="003103FB" w:rsidRPr="00E721AE" w:rsidRDefault="003103FB" w:rsidP="003103FB">
      <w:pPr>
        <w:pStyle w:val="Heading2"/>
      </w:pPr>
      <w:bookmarkStart w:id="68" w:name="_Toc198029061"/>
      <w:bookmarkStart w:id="69" w:name="_Toc198029300"/>
      <w:bookmarkStart w:id="70" w:name="_Toc276999448"/>
      <w:bookmarkStart w:id="71" w:name="_Toc38099872"/>
      <w:r>
        <w:t xml:space="preserve">Our </w:t>
      </w:r>
      <w:r w:rsidRPr="00E721AE">
        <w:t>Technical Standards</w:t>
      </w:r>
      <w:bookmarkEnd w:id="68"/>
      <w:bookmarkEnd w:id="69"/>
      <w:bookmarkEnd w:id="70"/>
      <w:bookmarkEnd w:id="71"/>
    </w:p>
    <w:p w14:paraId="4A800FFA" w14:textId="77777777" w:rsidR="003103FB" w:rsidRPr="00EA7BFF" w:rsidRDefault="003103FB" w:rsidP="003103FB">
      <w:r w:rsidRPr="00395E7F">
        <w:t xml:space="preserve">SSW follows a series of technical standards of best practices for application development and project management. These can be found at </w:t>
      </w:r>
      <w:hyperlink r:id="rId32" w:history="1">
        <w:r w:rsidRPr="00395E7F">
          <w:rPr>
            <w:rStyle w:val="Hyperlink"/>
          </w:rPr>
          <w:t>http://www.ssw.com.au/SSW/Methodology/Rules.aspx</w:t>
        </w:r>
      </w:hyperlink>
      <w:r w:rsidRPr="00395E7F">
        <w:t xml:space="preserve">  </w:t>
      </w:r>
    </w:p>
    <w:p w14:paraId="2DF1B87F" w14:textId="77777777" w:rsidR="000509AE" w:rsidRPr="00395E7F" w:rsidRDefault="000509AE" w:rsidP="000509AE">
      <w:pPr>
        <w:pStyle w:val="Heading2"/>
      </w:pPr>
      <w:bookmarkStart w:id="72" w:name="_Toc276999454"/>
      <w:bookmarkStart w:id="73" w:name="_Toc38099873"/>
      <w:r w:rsidRPr="00114C3B">
        <w:t>Contact</w:t>
      </w:r>
      <w:r w:rsidRPr="00395E7F">
        <w:t xml:space="preserve"> Us</w:t>
      </w:r>
      <w:bookmarkEnd w:id="72"/>
      <w:bookmarkEnd w:id="73"/>
    </w:p>
    <w:p w14:paraId="2D3FAF56" w14:textId="77777777" w:rsidR="000509AE" w:rsidRPr="00395E7F" w:rsidRDefault="000509AE" w:rsidP="000509AE">
      <w:r w:rsidRPr="00395E7F">
        <w:t xml:space="preserve">SSW </w:t>
      </w:r>
      <w:r w:rsidRPr="00395E7F">
        <w:br/>
        <w:t xml:space="preserve">Gateway Court Suite 10 </w:t>
      </w:r>
      <w:r w:rsidRPr="00395E7F">
        <w:br/>
        <w:t xml:space="preserve">81 - 91 Military Road </w:t>
      </w:r>
      <w:r w:rsidRPr="00395E7F">
        <w:br/>
        <w:t>Neutral Bay, Sydney NSW 2089 A</w:t>
      </w:r>
      <w:r w:rsidR="003103FB">
        <w:t>ustralia</w:t>
      </w:r>
    </w:p>
    <w:p w14:paraId="7F364FDA" w14:textId="77777777" w:rsidR="000509AE" w:rsidRPr="001A49D8" w:rsidRDefault="000509AE" w:rsidP="000509AE">
      <w:r w:rsidRPr="001A49D8">
        <w:t xml:space="preserve">Phone: + 61 2 9953 3000 </w:t>
      </w:r>
      <w:r w:rsidRPr="001A49D8">
        <w:br/>
      </w:r>
      <w:r w:rsidR="001A49D8" w:rsidRPr="001A49D8">
        <w:t xml:space="preserve">Email: </w:t>
      </w:r>
      <w:hyperlink r:id="rId33" w:history="1">
        <w:r w:rsidRPr="001A49D8">
          <w:rPr>
            <w:rStyle w:val="Hyperlink"/>
            <w:szCs w:val="20"/>
          </w:rPr>
          <w:t>info@ssw.com.au</w:t>
        </w:r>
      </w:hyperlink>
      <w:r w:rsidRPr="001A49D8">
        <w:t xml:space="preserve"> </w:t>
      </w:r>
      <w:r w:rsidRPr="001A49D8">
        <w:br/>
      </w:r>
      <w:r w:rsidR="001A49D8">
        <w:t xml:space="preserve">Web: </w:t>
      </w:r>
      <w:hyperlink r:id="rId34" w:history="1">
        <w:r w:rsidRPr="001A49D8">
          <w:rPr>
            <w:rStyle w:val="Hyperlink"/>
            <w:szCs w:val="20"/>
          </w:rPr>
          <w:t>www.ssw.com.au</w:t>
        </w:r>
      </w:hyperlink>
    </w:p>
    <w:p w14:paraId="61A267B0" w14:textId="77777777" w:rsidR="000509AE" w:rsidRPr="00012350" w:rsidRDefault="000509AE" w:rsidP="000509AE">
      <w:pPr>
        <w:pStyle w:val="Heading1"/>
      </w:pPr>
      <w:bookmarkStart w:id="74" w:name="_Toc276999455"/>
      <w:bookmarkStart w:id="75" w:name="_Toc38099874"/>
      <w:r w:rsidRPr="00012350">
        <w:lastRenderedPageBreak/>
        <w:t>Case Study</w:t>
      </w:r>
      <w:bookmarkEnd w:id="74"/>
      <w:bookmarkEnd w:id="75"/>
    </w:p>
    <w:p w14:paraId="2E70B0C4" w14:textId="77777777" w:rsidR="000509AE" w:rsidRDefault="000509AE" w:rsidP="000509AE">
      <w:pPr>
        <w:pStyle w:val="Heading2"/>
      </w:pPr>
      <w:bookmarkStart w:id="76" w:name="_Toc276999456"/>
      <w:bookmarkStart w:id="77" w:name="_Toc38099875"/>
      <w:r>
        <w:t>Toll Transport Fleet Management System proudly developed by SSW</w:t>
      </w:r>
      <w:bookmarkEnd w:id="76"/>
      <w:bookmarkEnd w:id="77"/>
    </w:p>
    <w:p w14:paraId="343A2346" w14:textId="77777777" w:rsidR="000509AE" w:rsidRPr="002369FD" w:rsidRDefault="000509AE" w:rsidP="000509AE">
      <w:r w:rsidRPr="002369FD">
        <w:t>Toll Transport is Australia’s largest logistics and trucking companies. Toll comprises a network of businesses that work individually and collectively to deliver optimal logistics solutions across all industry sectors.</w:t>
      </w:r>
    </w:p>
    <w:p w14:paraId="356806A1" w14:textId="77777777" w:rsidR="000509AE" w:rsidRPr="002369FD" w:rsidRDefault="000509AE" w:rsidP="000509AE">
      <w:r w:rsidRPr="002369FD">
        <w:t>Toll was looking to track and understand the movements of their Toll Linehaul fleet across the country. They needed to optimise the travel to reduce costs, meet government compliance, and manage their trucks and drivers.</w:t>
      </w:r>
    </w:p>
    <w:p w14:paraId="72D30BED" w14:textId="77777777" w:rsidR="000509AE" w:rsidRPr="00395E7F" w:rsidRDefault="000509AE" w:rsidP="000509AE">
      <w:pPr>
        <w:pStyle w:val="Heading3"/>
      </w:pPr>
      <w:bookmarkStart w:id="78" w:name="_Toc38099876"/>
      <w:r w:rsidRPr="00395E7F">
        <w:t>We make complicated things simple</w:t>
      </w:r>
      <w:bookmarkEnd w:id="78"/>
    </w:p>
    <w:p w14:paraId="257D8134" w14:textId="77777777" w:rsidR="000509AE" w:rsidRPr="002369FD" w:rsidRDefault="000509AE" w:rsidP="000509AE">
      <w:r w:rsidRPr="002369FD">
        <w:t xml:space="preserve">Toll’s scheduling process was very complicated due to trucks, drivers, and trailers all changing mid route. </w:t>
      </w:r>
    </w:p>
    <w:p w14:paraId="5AD27657" w14:textId="77777777" w:rsidR="000509AE" w:rsidRPr="002369FD" w:rsidRDefault="000509AE" w:rsidP="000509AE">
      <w:r w:rsidRPr="002369FD">
        <w:t xml:space="preserve">SSW created a </w:t>
      </w:r>
      <w:proofErr w:type="gramStart"/>
      <w:r w:rsidRPr="002369FD">
        <w:t>user friendly</w:t>
      </w:r>
      <w:proofErr w:type="gramEnd"/>
      <w:r w:rsidRPr="002369FD">
        <w:t xml:space="preserve"> interface for scheduling staff to set routes for trucks more efficiently. We integrated a mobile solution, GPS tracking, and Google maps into the solution, so the data collected could be used to make better business decisions in real time.</w:t>
      </w:r>
    </w:p>
    <w:p w14:paraId="5712C843" w14:textId="77777777" w:rsidR="000509AE" w:rsidRDefault="000509AE" w:rsidP="000509AE">
      <w:r w:rsidRPr="00B2759A">
        <w:rPr>
          <w:noProof/>
          <w:lang w:eastAsia="en-AU"/>
        </w:rPr>
        <w:drawing>
          <wp:inline distT="0" distB="0" distL="0" distR="0" wp14:anchorId="5B42FC3D" wp14:editId="33D38F8C">
            <wp:extent cx="5732145" cy="3192780"/>
            <wp:effectExtent l="0" t="0" r="1905" b="7620"/>
            <wp:docPr id="14" name="Picture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pic:cNvPicPr>
                      <a:picLocks noGrp="1" noChangeAspect="1"/>
                    </pic:cNvPicPr>
                  </pic:nvPicPr>
                  <pic:blipFill>
                    <a:blip r:embed="rId35">
                      <a:extLst>
                        <a:ext uri="{28A0092B-C50C-407E-A947-70E740481C1C}">
                          <a14:useLocalDpi xmlns:a14="http://schemas.microsoft.com/office/drawing/2010/main" val="0"/>
                        </a:ext>
                      </a:extLst>
                    </a:blip>
                    <a:srcRect t="486" b="486"/>
                    <a:stretch>
                      <a:fillRect/>
                    </a:stretch>
                  </pic:blipFill>
                  <pic:spPr>
                    <a:xfrm>
                      <a:off x="0" y="0"/>
                      <a:ext cx="5732145" cy="3192780"/>
                    </a:xfrm>
                    <a:prstGeom prst="rect">
                      <a:avLst/>
                    </a:prstGeom>
                    <a:noFill/>
                  </pic:spPr>
                </pic:pic>
              </a:graphicData>
            </a:graphic>
          </wp:inline>
        </w:drawing>
      </w:r>
    </w:p>
    <w:p w14:paraId="06999852" w14:textId="77777777" w:rsidR="000509AE" w:rsidRPr="00B2759A" w:rsidRDefault="000509AE" w:rsidP="000509AE">
      <w:pPr>
        <w:pStyle w:val="Caption"/>
      </w:pPr>
      <w:r w:rsidRPr="00B2759A">
        <w:t>Figure: The scheduling board</w:t>
      </w:r>
    </w:p>
    <w:p w14:paraId="4D753D6E" w14:textId="77777777" w:rsidR="000509AE" w:rsidRPr="00395E7F" w:rsidRDefault="000509AE" w:rsidP="000509AE">
      <w:pPr>
        <w:pStyle w:val="Heading3"/>
      </w:pPr>
      <w:bookmarkStart w:id="79" w:name="_Toc38099877"/>
      <w:r w:rsidRPr="00395E7F">
        <w:lastRenderedPageBreak/>
        <w:t>Results</w:t>
      </w:r>
      <w:bookmarkEnd w:id="79"/>
    </w:p>
    <w:p w14:paraId="25C29548" w14:textId="77777777" w:rsidR="000509AE" w:rsidRDefault="000509AE" w:rsidP="000509AE">
      <w:r>
        <w:t>Toll was able to me</w:t>
      </w:r>
      <w:r w:rsidR="00C076D7">
        <w:t>et their compliance requirement</w:t>
      </w:r>
      <w:r>
        <w:t>s</w:t>
      </w:r>
      <w:r w:rsidR="00C076D7">
        <w:t xml:space="preserve"> </w:t>
      </w:r>
      <w:r>
        <w:t xml:space="preserve">and understand the location of their drivers when emergencies </w:t>
      </w:r>
      <w:proofErr w:type="gramStart"/>
      <w:r>
        <w:t>occurred, and</w:t>
      </w:r>
      <w:proofErr w:type="gramEnd"/>
      <w:r>
        <w:t xml:space="preserve"> inform their clients of delays in real time. Something they could not do in the past. </w:t>
      </w:r>
    </w:p>
    <w:p w14:paraId="34E5A959" w14:textId="77777777" w:rsidR="00C2203F" w:rsidRPr="003D3AD9" w:rsidRDefault="000509AE" w:rsidP="003D3AD9">
      <w:r>
        <w:t>This has revolutionised their business.</w:t>
      </w:r>
    </w:p>
    <w:sectPr w:rsidR="00C2203F" w:rsidRPr="003D3AD9" w:rsidSect="000509AE">
      <w:headerReference w:type="even" r:id="rId36"/>
      <w:headerReference w:type="default" r:id="rId37"/>
      <w:footerReference w:type="even" r:id="rId38"/>
      <w:footerReference w:type="default" r:id="rId39"/>
      <w:footerReference w:type="first" r:id="rId40"/>
      <w:pgSz w:w="11907" w:h="16840" w:code="9"/>
      <w:pgMar w:top="1440" w:right="1440" w:bottom="1440" w:left="1440" w:header="1304"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462BA" w14:textId="77777777" w:rsidR="007C087B" w:rsidRDefault="007C087B">
      <w:r>
        <w:separator/>
      </w:r>
    </w:p>
    <w:p w14:paraId="61DC2E51" w14:textId="77777777" w:rsidR="007C087B" w:rsidRDefault="007C087B"/>
  </w:endnote>
  <w:endnote w:type="continuationSeparator" w:id="0">
    <w:p w14:paraId="6396CF6F" w14:textId="77777777" w:rsidR="007C087B" w:rsidRDefault="007C087B">
      <w:r>
        <w:continuationSeparator/>
      </w:r>
    </w:p>
    <w:p w14:paraId="2BA0D048" w14:textId="77777777" w:rsidR="007C087B" w:rsidRDefault="007C087B"/>
  </w:endnote>
  <w:endnote w:type="continuationNotice" w:id="1">
    <w:p w14:paraId="2038EA87" w14:textId="77777777" w:rsidR="007C087B" w:rsidRDefault="007C087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1" w:fontKey="{048A9E49-C6E4-4639-B9FF-53200A24D9C7}"/>
    <w:embedBold r:id="rId2" w:fontKey="{998768AE-03BD-4427-80E0-06AC919703F2}"/>
    <w:embedItalic r:id="rId3" w:fontKey="{77530AFF-1A3B-431E-B041-2779C2B350C1}"/>
    <w:embedBoldItalic r:id="rId4" w:fontKey="{9263B776-2BD8-46AC-8259-F34CC7983246}"/>
  </w:font>
  <w:font w:name="Open Sans Light">
    <w:altName w:val="Segoe UI"/>
    <w:charset w:val="00"/>
    <w:family w:val="swiss"/>
    <w:pitch w:val="variable"/>
    <w:sig w:usb0="E00002EF" w:usb1="4000205B" w:usb2="00000028" w:usb3="00000000" w:csb0="0000019F" w:csb1="00000000"/>
    <w:embedRegular r:id="rId5" w:fontKey="{D79FB33E-4208-4F39-860A-6F6F14E95281}"/>
    <w:embedBold r:id="rId6" w:fontKey="{8D7A71CF-DA6F-465B-92CC-9FAFEAEEFB09}"/>
    <w:embedItalic r:id="rId7" w:fontKey="{BDE685FE-D4FA-4E68-A5F0-30E320A2A681}"/>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8" w:fontKey="{634E7E29-CF5F-4E05-85C0-D8E4F80F329E}"/>
    <w:embedBold r:id="rId9" w:fontKey="{AA7895C1-E6E7-4CE2-833A-3520B3FA78B7}"/>
  </w:font>
  <w:font w:name="Arial Unicode MS">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embedRegular r:id="rId10" w:fontKey="{2CB8AB29-1461-458A-91EA-ED70B88DF1BA}"/>
  </w:font>
  <w:font w:name="___WRD_EMBED_SUB_156">
    <w:altName w:val="Calibri"/>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11" w:fontKey="{691A3EDD-3D94-46AA-B739-DAE078C92A77}"/>
  </w:font>
  <w:font w:name="Calibri">
    <w:panose1 w:val="020F0502020204030204"/>
    <w:charset w:val="00"/>
    <w:family w:val="swiss"/>
    <w:pitch w:val="variable"/>
    <w:sig w:usb0="E4002EFF" w:usb1="C000247B" w:usb2="00000009" w:usb3="00000000" w:csb0="000001FF" w:csb1="00000000"/>
    <w:embedRegular r:id="rId12" w:fontKey="{B9F7D43E-56E0-423A-A298-5CD2AC64C9BB}"/>
  </w:font>
  <w:font w:name="Helvetica Neue LT Std">
    <w:altName w:val="Malgun Gothic"/>
    <w:charset w:val="00"/>
    <w:family w:val="swiss"/>
    <w:pitch w:val="variable"/>
    <w:sig w:usb0="00000003"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0A31C" w14:textId="77777777" w:rsidR="00FC1A3E" w:rsidRPr="00BE15A5" w:rsidRDefault="00FC1A3E" w:rsidP="00BE15A5">
    <w:pPr>
      <w:pStyle w:val="Footer"/>
      <w:spacing w:before="120" w:line="240" w:lineRule="auto"/>
      <w:jc w:val="left"/>
      <w:rPr>
        <w:szCs w:val="16"/>
      </w:rPr>
    </w:pPr>
    <w:r>
      <w:rPr>
        <w:noProof/>
        <w:szCs w:val="16"/>
        <w:lang w:eastAsia="en-AU"/>
      </w:rPr>
      <w:drawing>
        <wp:anchor distT="0" distB="0" distL="114300" distR="114300" simplePos="0" relativeHeight="251658243" behindDoc="1" locked="1" layoutInCell="1" allowOverlap="1" wp14:anchorId="7CD120C1" wp14:editId="7DE27DA0">
          <wp:simplePos x="0" y="0"/>
          <wp:positionH relativeFrom="page">
            <wp:align>right</wp:align>
          </wp:positionH>
          <wp:positionV relativeFrom="page">
            <wp:align>bottom</wp:align>
          </wp:positionV>
          <wp:extent cx="4334400" cy="204120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ygonBG.png"/>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4334400" cy="2041200"/>
                  </a:xfrm>
                  <a:prstGeom prst="rect">
                    <a:avLst/>
                  </a:prstGeom>
                </pic:spPr>
              </pic:pic>
            </a:graphicData>
          </a:graphic>
          <wp14:sizeRelH relativeFrom="margin">
            <wp14:pctWidth>0</wp14:pctWidth>
          </wp14:sizeRelH>
          <wp14:sizeRelV relativeFrom="margin">
            <wp14:pctHeight>0</wp14:pctHeight>
          </wp14:sizeRelV>
        </wp:anchor>
      </w:drawing>
    </w:r>
    <w:r>
      <w:rPr>
        <w:noProof/>
        <w:szCs w:val="16"/>
        <w:lang w:eastAsia="en-AU"/>
      </w:rPr>
      <w:t xml:space="preserve"> </w:t>
    </w:r>
    <w:r w:rsidRPr="00156BCC">
      <w:rPr>
        <w:szCs w:val="16"/>
      </w:rPr>
      <w:t>©SSW Enterprise Software Development</w:t>
    </w:r>
    <w:r w:rsidRPr="007C0632">
      <w:rPr>
        <w:szCs w:val="16"/>
      </w:rPr>
      <w:ptab w:relativeTo="margin" w:alignment="center" w:leader="none"/>
    </w:r>
    <w:r w:rsidRPr="007C0632">
      <w:rPr>
        <w:szCs w:val="16"/>
      </w:rPr>
      <w:t xml:space="preserve"> </w:t>
    </w:r>
    <w:r w:rsidRPr="007C0632">
      <w:rPr>
        <w:szCs w:val="16"/>
      </w:rPr>
      <w:ptab w:relativeTo="margin" w:alignment="right" w:leader="none"/>
    </w:r>
    <w:r w:rsidRPr="00156BCC">
      <w:rPr>
        <w:szCs w:val="16"/>
      </w:rPr>
      <w:fldChar w:fldCharType="begin"/>
    </w:r>
    <w:r w:rsidRPr="00156BCC">
      <w:rPr>
        <w:szCs w:val="16"/>
      </w:rPr>
      <w:instrText xml:space="preserve"> PAGE   \* MERGEFORMAT </w:instrText>
    </w:r>
    <w:r w:rsidRPr="00156BCC">
      <w:rPr>
        <w:szCs w:val="16"/>
      </w:rPr>
      <w:fldChar w:fldCharType="separate"/>
    </w:r>
    <w:r>
      <w:rPr>
        <w:noProof/>
        <w:szCs w:val="16"/>
      </w:rPr>
      <w:t>2</w:t>
    </w:r>
    <w:r w:rsidRPr="00156BCC">
      <w:rPr>
        <w:noProof/>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2183" w14:textId="77777777" w:rsidR="00FC1A3E" w:rsidRPr="00AB3239" w:rsidRDefault="00FC1A3E" w:rsidP="00AB3239">
    <w:pPr>
      <w:pStyle w:val="NoSpacing"/>
    </w:pPr>
  </w:p>
  <w:p w14:paraId="73235908" w14:textId="77777777" w:rsidR="00FC1A3E" w:rsidRPr="00AB3239" w:rsidRDefault="00FC1A3E" w:rsidP="00AB3239">
    <w:pPr>
      <w:pStyle w:val="NoSpacing"/>
    </w:pPr>
  </w:p>
  <w:p w14:paraId="2E1B7BD2" w14:textId="77777777" w:rsidR="00FC1A3E" w:rsidRPr="00226387" w:rsidRDefault="00FC1A3E" w:rsidP="00BE15A5">
    <w:pPr>
      <w:pStyle w:val="Footer"/>
      <w:spacing w:before="120"/>
      <w:rPr>
        <w:noProof/>
        <w:color w:val="595959" w:themeColor="text1" w:themeTint="A6"/>
        <w:sz w:val="14"/>
        <w:szCs w:val="14"/>
        <w:lang w:eastAsia="en-AU"/>
      </w:rPr>
    </w:pPr>
    <w:r w:rsidRPr="00226387">
      <w:rPr>
        <w:color w:val="595959" w:themeColor="text1" w:themeTint="A6"/>
        <w:sz w:val="14"/>
        <w:szCs w:val="14"/>
      </w:rPr>
      <w:t>v1.2</w:t>
    </w:r>
    <w:r w:rsidRPr="00226387">
      <w:rPr>
        <w:color w:val="595959" w:themeColor="text1" w:themeTint="A6"/>
        <w:sz w:val="14"/>
        <w:szCs w:val="14"/>
      </w:rPr>
      <w:ptab w:relativeTo="margin" w:alignment="center" w:leader="none"/>
    </w:r>
    <w:r w:rsidRPr="00226387">
      <w:rPr>
        <w:color w:val="595959" w:themeColor="text1" w:themeTint="A6"/>
        <w:sz w:val="14"/>
        <w:szCs w:val="14"/>
      </w:rPr>
      <w:fldChar w:fldCharType="begin"/>
    </w:r>
    <w:r w:rsidRPr="00226387">
      <w:rPr>
        <w:color w:val="595959" w:themeColor="text1" w:themeTint="A6"/>
        <w:sz w:val="14"/>
        <w:szCs w:val="14"/>
      </w:rPr>
      <w:instrText xml:space="preserve"> FILENAME   \* MERGEFORMAT </w:instrText>
    </w:r>
    <w:r w:rsidRPr="00226387">
      <w:rPr>
        <w:color w:val="595959" w:themeColor="text1" w:themeTint="A6"/>
        <w:sz w:val="14"/>
        <w:szCs w:val="14"/>
      </w:rPr>
      <w:fldChar w:fldCharType="separate"/>
    </w:r>
    <w:r w:rsidR="00E93422">
      <w:rPr>
        <w:noProof/>
        <w:color w:val="595959" w:themeColor="text1" w:themeTint="A6"/>
        <w:sz w:val="14"/>
        <w:szCs w:val="14"/>
      </w:rPr>
      <w:t>Document2</w:t>
    </w:r>
    <w:r w:rsidRPr="00226387">
      <w:rPr>
        <w:color w:val="595959" w:themeColor="text1" w:themeTint="A6"/>
        <w:sz w:val="14"/>
        <w:szCs w:val="14"/>
      </w:rPr>
      <w:fldChar w:fldCharType="end"/>
    </w:r>
    <w:r w:rsidRPr="00226387">
      <w:rPr>
        <w:color w:val="595959" w:themeColor="text1" w:themeTint="A6"/>
        <w:sz w:val="14"/>
        <w:szCs w:val="14"/>
      </w:rPr>
      <w:ptab w:relativeTo="margin" w:alignment="right" w:leader="none"/>
    </w:r>
    <w:r w:rsidRPr="00226387">
      <w:rPr>
        <w:noProof/>
        <w:color w:val="595959" w:themeColor="text1" w:themeTint="A6"/>
        <w:sz w:val="14"/>
        <w:szCs w:val="14"/>
        <w:lang w:eastAsia="en-AU"/>
      </w:rPr>
      <w:t xml:space="preserve"> </w:t>
    </w:r>
    <w:r w:rsidRPr="00226387">
      <w:rPr>
        <w:bCs/>
        <w:noProof/>
        <w:color w:val="595959" w:themeColor="text1" w:themeTint="A6"/>
        <w:sz w:val="14"/>
        <w:szCs w:val="14"/>
      </w:rPr>
      <w:fldChar w:fldCharType="begin"/>
    </w:r>
    <w:r w:rsidRPr="00226387">
      <w:rPr>
        <w:bCs/>
        <w:noProof/>
        <w:color w:val="595959" w:themeColor="text1" w:themeTint="A6"/>
        <w:sz w:val="14"/>
        <w:szCs w:val="14"/>
      </w:rPr>
      <w:instrText xml:space="preserve"> PAGE  \* Arabic  \* MERGEFORMAT </w:instrText>
    </w:r>
    <w:r w:rsidRPr="00226387">
      <w:rPr>
        <w:bCs/>
        <w:noProof/>
        <w:color w:val="595959" w:themeColor="text1" w:themeTint="A6"/>
        <w:sz w:val="14"/>
        <w:szCs w:val="14"/>
      </w:rPr>
      <w:fldChar w:fldCharType="separate"/>
    </w:r>
    <w:r>
      <w:rPr>
        <w:bCs/>
        <w:noProof/>
        <w:color w:val="595959" w:themeColor="text1" w:themeTint="A6"/>
        <w:sz w:val="14"/>
        <w:szCs w:val="14"/>
      </w:rPr>
      <w:t>11</w:t>
    </w:r>
    <w:r w:rsidRPr="00226387">
      <w:rPr>
        <w:bCs/>
        <w:noProof/>
        <w:color w:val="595959" w:themeColor="text1" w:themeTint="A6"/>
        <w:sz w:val="14"/>
        <w:szCs w:val="14"/>
      </w:rPr>
      <w:fldChar w:fldCharType="end"/>
    </w:r>
    <w:r w:rsidRPr="00226387">
      <w:rPr>
        <w:noProof/>
        <w:color w:val="595959" w:themeColor="text1" w:themeTint="A6"/>
        <w:sz w:val="14"/>
        <w:szCs w:val="14"/>
      </w:rPr>
      <w:t xml:space="preserve"> of </w:t>
    </w:r>
    <w:r w:rsidRPr="00226387">
      <w:rPr>
        <w:bCs/>
        <w:noProof/>
        <w:color w:val="595959" w:themeColor="text1" w:themeTint="A6"/>
        <w:sz w:val="14"/>
        <w:szCs w:val="14"/>
      </w:rPr>
      <w:fldChar w:fldCharType="begin"/>
    </w:r>
    <w:r w:rsidRPr="00226387">
      <w:rPr>
        <w:bCs/>
        <w:noProof/>
        <w:color w:val="595959" w:themeColor="text1" w:themeTint="A6"/>
        <w:sz w:val="14"/>
        <w:szCs w:val="14"/>
      </w:rPr>
      <w:instrText xml:space="preserve"> NUMPAGES  \* Arabic  \* MERGEFORMAT </w:instrText>
    </w:r>
    <w:r w:rsidRPr="00226387">
      <w:rPr>
        <w:bCs/>
        <w:noProof/>
        <w:color w:val="595959" w:themeColor="text1" w:themeTint="A6"/>
        <w:sz w:val="14"/>
        <w:szCs w:val="14"/>
      </w:rPr>
      <w:fldChar w:fldCharType="separate"/>
    </w:r>
    <w:r>
      <w:rPr>
        <w:bCs/>
        <w:noProof/>
        <w:color w:val="595959" w:themeColor="text1" w:themeTint="A6"/>
        <w:sz w:val="14"/>
        <w:szCs w:val="14"/>
      </w:rPr>
      <w:t>20</w:t>
    </w:r>
    <w:r w:rsidRPr="00226387">
      <w:rPr>
        <w:bCs/>
        <w:noProof/>
        <w:color w:val="595959" w:themeColor="text1" w:themeTint="A6"/>
        <w:sz w:val="14"/>
        <w:szCs w:val="14"/>
      </w:rPr>
      <w:fldChar w:fldCharType="end"/>
    </w:r>
    <w:r>
      <w:rPr>
        <w:noProof/>
        <w:color w:val="595959" w:themeColor="text1" w:themeTint="A6"/>
        <w:sz w:val="14"/>
        <w:szCs w:val="14"/>
        <w:lang w:eastAsia="en-AU"/>
      </w:rPr>
      <w:drawing>
        <wp:anchor distT="0" distB="0" distL="114300" distR="114300" simplePos="0" relativeHeight="251658246" behindDoc="1" locked="1" layoutInCell="1" allowOverlap="1" wp14:anchorId="74FA6A84" wp14:editId="45D552D9">
          <wp:simplePos x="0" y="0"/>
          <wp:positionH relativeFrom="page">
            <wp:posOffset>2978150</wp:posOffset>
          </wp:positionH>
          <wp:positionV relativeFrom="page">
            <wp:posOffset>9013825</wp:posOffset>
          </wp:positionV>
          <wp:extent cx="4580890" cy="16687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ygonBG-base.png"/>
                  <pic:cNvPicPr/>
                </pic:nvPicPr>
                <pic:blipFill>
                  <a:blip r:embed="rId1">
                    <a:extLst>
                      <a:ext uri="{28A0092B-C50C-407E-A947-70E740481C1C}">
                        <a14:useLocalDpi xmlns:a14="http://schemas.microsoft.com/office/drawing/2010/main" val="0"/>
                      </a:ext>
                    </a:extLst>
                  </a:blip>
                  <a:stretch>
                    <a:fillRect/>
                  </a:stretch>
                </pic:blipFill>
                <pic:spPr>
                  <a:xfrm>
                    <a:off x="0" y="0"/>
                    <a:ext cx="4580890" cy="166878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A20A9" w14:textId="77777777" w:rsidR="00FC1A3E" w:rsidRPr="00AB3239" w:rsidRDefault="00FC1A3E" w:rsidP="00AB3239">
    <w:pPr>
      <w:pStyle w:val="NoSpacing"/>
    </w:pPr>
  </w:p>
  <w:p w14:paraId="0F83CCF0" w14:textId="77777777" w:rsidR="00FC1A3E" w:rsidRPr="00AB3239" w:rsidRDefault="00FC1A3E" w:rsidP="00AB3239">
    <w:pPr>
      <w:pStyle w:val="NoSpacing"/>
    </w:pPr>
  </w:p>
  <w:p w14:paraId="4E59C8FC" w14:textId="5766B92B" w:rsidR="00FC1A3E" w:rsidRPr="00AB3239" w:rsidRDefault="00FC1A3E" w:rsidP="00AB3239">
    <w:pPr>
      <w:pStyle w:val="Footer"/>
      <w:spacing w:before="120"/>
      <w:rPr>
        <w:noProof/>
        <w:szCs w:val="16"/>
        <w:lang w:eastAsia="en-AU"/>
      </w:rPr>
    </w:pPr>
    <w:r>
      <w:rPr>
        <w:rFonts w:ascii="Helvetica Neue LT Std" w:hAnsi="Helvetica Neue LT Std"/>
        <w:noProof/>
        <w:szCs w:val="16"/>
        <w:lang w:eastAsia="en-AU"/>
      </w:rPr>
      <w:drawing>
        <wp:anchor distT="0" distB="0" distL="114300" distR="114300" simplePos="0" relativeHeight="251658245" behindDoc="0" locked="1" layoutInCell="1" allowOverlap="1" wp14:anchorId="23D82347" wp14:editId="35CE2978">
          <wp:simplePos x="0" y="0"/>
          <wp:positionH relativeFrom="margin">
            <wp:align>left</wp:align>
          </wp:positionH>
          <wp:positionV relativeFrom="bottomMargin">
            <wp:posOffset>234315</wp:posOffset>
          </wp:positionV>
          <wp:extent cx="943200" cy="504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ssw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3200" cy="504000"/>
                  </a:xfrm>
                  <a:prstGeom prst="rect">
                    <a:avLst/>
                  </a:prstGeom>
                </pic:spPr>
              </pic:pic>
            </a:graphicData>
          </a:graphic>
          <wp14:sizeRelH relativeFrom="margin">
            <wp14:pctWidth>0</wp14:pctWidth>
          </wp14:sizeRelH>
          <wp14:sizeRelV relativeFrom="margin">
            <wp14:pctHeight>0</wp14:pctHeight>
          </wp14:sizeRelV>
        </wp:anchor>
      </w:drawing>
    </w:r>
    <w:r w:rsidRPr="00163C5E">
      <w:rPr>
        <w:color w:val="595959" w:themeColor="text1" w:themeTint="A6"/>
        <w:szCs w:val="16"/>
      </w:rPr>
      <w:t xml:space="preserve">Enterprise Software Development </w:t>
    </w:r>
    <w:r w:rsidRPr="007C0632">
      <w:rPr>
        <w:szCs w:val="16"/>
      </w:rPr>
      <w:ptab w:relativeTo="margin" w:alignment="right" w:leader="none"/>
    </w:r>
    <w:r w:rsidRPr="00A563C0">
      <w:rPr>
        <w:szCs w:val="16"/>
      </w:rPr>
      <w:t xml:space="preserve"> </w:t>
    </w:r>
    <w:r>
      <w:rPr>
        <w:noProof/>
        <w:szCs w:val="16"/>
        <w:lang w:eastAsia="en-AU"/>
      </w:rPr>
      <w:drawing>
        <wp:anchor distT="0" distB="0" distL="114300" distR="114300" simplePos="0" relativeHeight="251658247" behindDoc="1" locked="1" layoutInCell="1" allowOverlap="1" wp14:anchorId="4119AFCB" wp14:editId="1179D85D">
          <wp:simplePos x="0" y="0"/>
          <wp:positionH relativeFrom="page">
            <wp:align>left</wp:align>
          </wp:positionH>
          <wp:positionV relativeFrom="page">
            <wp:posOffset>5368290</wp:posOffset>
          </wp:positionV>
          <wp:extent cx="7622540" cy="53143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ygonB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22540" cy="53143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B4448F" w:rsidRPr="00B4448F">
      <w:rPr>
        <w:szCs w:val="16"/>
      </w:rPr>
      <w:t>Anthony Nguyen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C83AE" w14:textId="77777777" w:rsidR="007C087B" w:rsidRDefault="007C087B">
      <w:r>
        <w:separator/>
      </w:r>
    </w:p>
    <w:p w14:paraId="66D4B8B9" w14:textId="77777777" w:rsidR="007C087B" w:rsidRDefault="007C087B"/>
  </w:footnote>
  <w:footnote w:type="continuationSeparator" w:id="0">
    <w:p w14:paraId="12435CF6" w14:textId="77777777" w:rsidR="007C087B" w:rsidRDefault="007C087B">
      <w:r>
        <w:continuationSeparator/>
      </w:r>
    </w:p>
    <w:p w14:paraId="3D520A2E" w14:textId="77777777" w:rsidR="007C087B" w:rsidRDefault="007C087B"/>
  </w:footnote>
  <w:footnote w:type="continuationNotice" w:id="1">
    <w:p w14:paraId="0CFD2B02" w14:textId="77777777" w:rsidR="007C087B" w:rsidRDefault="007C087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D6D8" w14:textId="77777777" w:rsidR="00FC1A3E" w:rsidRDefault="00FC1A3E">
    <w:pPr>
      <w:pStyle w:val="Header"/>
    </w:pPr>
    <w:r w:rsidRPr="007C0632">
      <w:rPr>
        <w:noProof/>
        <w:lang w:eastAsia="en-AU"/>
      </w:rPr>
      <mc:AlternateContent>
        <mc:Choice Requires="wps">
          <w:drawing>
            <wp:anchor distT="45720" distB="45720" distL="114300" distR="114300" simplePos="0" relativeHeight="251658242" behindDoc="0" locked="0" layoutInCell="1" allowOverlap="1" wp14:anchorId="1D7EA335" wp14:editId="1E47F9EE">
              <wp:simplePos x="0" y="0"/>
              <wp:positionH relativeFrom="margin">
                <wp:align>right</wp:align>
              </wp:positionH>
              <wp:positionV relativeFrom="page">
                <wp:posOffset>467995</wp:posOffset>
              </wp:positionV>
              <wp:extent cx="2360930" cy="486000"/>
              <wp:effectExtent l="0" t="0" r="127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6000"/>
                      </a:xfrm>
                      <a:prstGeom prst="rect">
                        <a:avLst/>
                      </a:prstGeom>
                      <a:noFill/>
                      <a:ln w="9525">
                        <a:noFill/>
                        <a:miter lim="800000"/>
                        <a:headEnd/>
                        <a:tailEnd/>
                      </a:ln>
                    </wps:spPr>
                    <wps:txbx>
                      <w:txbxContent>
                        <w:p w14:paraId="78F8D726" w14:textId="77777777" w:rsidR="00FC1A3E" w:rsidRPr="008504B0" w:rsidRDefault="00FC1A3E" w:rsidP="008504B0">
                          <w:pPr>
                            <w:spacing w:before="40" w:after="40"/>
                            <w:jc w:val="right"/>
                            <w:rPr>
                              <w:sz w:val="16"/>
                              <w:szCs w:val="16"/>
                            </w:rPr>
                          </w:pPr>
                          <w:r w:rsidRPr="008504B0">
                            <w:rPr>
                              <w:sz w:val="16"/>
                              <w:szCs w:val="16"/>
                            </w:rPr>
                            <w:t>www.ssw.com.au</w:t>
                          </w:r>
                        </w:p>
                        <w:p w14:paraId="7D62CE6D" w14:textId="77777777" w:rsidR="00FC1A3E" w:rsidRPr="008504B0" w:rsidRDefault="00FC1A3E" w:rsidP="008504B0">
                          <w:pPr>
                            <w:spacing w:before="40" w:after="40"/>
                            <w:jc w:val="right"/>
                            <w:rPr>
                              <w:sz w:val="16"/>
                              <w:szCs w:val="16"/>
                            </w:rPr>
                          </w:pPr>
                          <w:r w:rsidRPr="008504B0">
                            <w:rPr>
                              <w:sz w:val="16"/>
                              <w:szCs w:val="16"/>
                            </w:rPr>
                            <w:t xml:space="preserve">info@ssw.com.au </w:t>
                          </w:r>
                        </w:p>
                        <w:p w14:paraId="52963517" w14:textId="77777777" w:rsidR="00FC1A3E" w:rsidRPr="008504B0" w:rsidRDefault="00FC1A3E" w:rsidP="008504B0">
                          <w:pPr>
                            <w:spacing w:before="40" w:after="40"/>
                            <w:jc w:val="right"/>
                            <w:rPr>
                              <w:sz w:val="16"/>
                              <w:szCs w:val="16"/>
                            </w:rPr>
                          </w:pPr>
                          <w:r w:rsidRPr="008504B0">
                            <w:rPr>
                              <w:sz w:val="16"/>
                              <w:szCs w:val="16"/>
                            </w:rPr>
                            <w:t xml:space="preserve">Phone (+ 61) 2 9953 3000  </w:t>
                          </w:r>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D7EA335" id="_x0000_t202" coordsize="21600,21600" o:spt="202" path="m,l,21600r21600,l21600,xe">
              <v:stroke joinstyle="miter"/>
              <v:path gradientshapeok="t" o:connecttype="rect"/>
            </v:shapetype>
            <v:shape id="Text Box 2" o:spid="_x0000_s1027" type="#_x0000_t202" style="position:absolute;margin-left:134.7pt;margin-top:36.85pt;width:185.9pt;height:38.25pt;z-index:251658242;visibility:visible;mso-wrap-style:square;mso-width-percent:400;mso-height-percent:0;mso-wrap-distance-left:9pt;mso-wrap-distance-top:3.6pt;mso-wrap-distance-right:9pt;mso-wrap-distance-bottom:3.6pt;mso-position-horizontal:right;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" filled="f" stroked="f">
              <v:textbox inset="0,0,0,0">
                <w:txbxContent>
                  <w:p w14:paraId="78F8D726" w14:textId="77777777" w:rsidR="00FC1A3E" w:rsidRPr="008504B0" w:rsidRDefault="00FC1A3E" w:rsidP="008504B0">
                    <w:pPr>
                      <w:spacing w:before="40" w:after="40"/>
                      <w:jc w:val="right"/>
                      <w:rPr>
                        <w:sz w:val="16"/>
                        <w:szCs w:val="16"/>
                      </w:rPr>
                    </w:pPr>
                    <w:r w:rsidRPr="008504B0">
                      <w:rPr>
                        <w:sz w:val="16"/>
                        <w:szCs w:val="16"/>
                      </w:rPr>
                      <w:t>www.ssw.com.au</w:t>
                    </w:r>
                  </w:p>
                  <w:p w14:paraId="7D62CE6D" w14:textId="77777777" w:rsidR="00FC1A3E" w:rsidRPr="008504B0" w:rsidRDefault="00FC1A3E" w:rsidP="008504B0">
                    <w:pPr>
                      <w:spacing w:before="40" w:after="40"/>
                      <w:jc w:val="right"/>
                      <w:rPr>
                        <w:sz w:val="16"/>
                        <w:szCs w:val="16"/>
                      </w:rPr>
                    </w:pPr>
                    <w:r w:rsidRPr="008504B0">
                      <w:rPr>
                        <w:sz w:val="16"/>
                        <w:szCs w:val="16"/>
                      </w:rPr>
                      <w:t xml:space="preserve">info@ssw.com.au </w:t>
                    </w:r>
                  </w:p>
                  <w:p w14:paraId="52963517" w14:textId="77777777" w:rsidR="00FC1A3E" w:rsidRPr="008504B0" w:rsidRDefault="00FC1A3E" w:rsidP="008504B0">
                    <w:pPr>
                      <w:spacing w:before="40" w:after="40"/>
                      <w:jc w:val="right"/>
                      <w:rPr>
                        <w:sz w:val="16"/>
                        <w:szCs w:val="16"/>
                      </w:rPr>
                    </w:pPr>
                    <w:r w:rsidRPr="008504B0">
                      <w:rPr>
                        <w:sz w:val="16"/>
                        <w:szCs w:val="16"/>
                      </w:rPr>
                      <w:t xml:space="preserve">Phone (+ 61) 2 9953 3000  </w:t>
                    </w:r>
                  </w:p>
                </w:txbxContent>
              </v:textbox>
              <w10:wrap type="square" anchorx="margin" anchory="page"/>
            </v:shape>
          </w:pict>
        </mc:Fallback>
      </mc:AlternateContent>
    </w:r>
    <w:r w:rsidRPr="007C0632">
      <w:rPr>
        <w:noProof/>
        <w:lang w:eastAsia="en-AU"/>
      </w:rPr>
      <w:drawing>
        <wp:anchor distT="0" distB="0" distL="114300" distR="114300" simplePos="0" relativeHeight="251658241" behindDoc="0" locked="0" layoutInCell="1" allowOverlap="1" wp14:anchorId="4A4BD27D" wp14:editId="59D6D3A2">
          <wp:simplePos x="0" y="0"/>
          <wp:positionH relativeFrom="page">
            <wp:posOffset>864235</wp:posOffset>
          </wp:positionH>
          <wp:positionV relativeFrom="page">
            <wp:posOffset>431800</wp:posOffset>
          </wp:positionV>
          <wp:extent cx="1072800" cy="572400"/>
          <wp:effectExtent l="0" t="0" r="0" b="0"/>
          <wp:wrapSquare wrapText="bothSides"/>
          <wp:docPr id="214" name="Picture 214" descr="C:\Users\JOANNA~1\AppData\Local\Temp\SNAGHTML151e6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NNA~1\AppData\Local\Temp\SNAGHTML151e6df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2800" cy="5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0E4A0" w14:textId="77777777" w:rsidR="00FC1A3E" w:rsidRDefault="00FC1A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5A5B5" w14:textId="77777777" w:rsidR="00FC1A3E" w:rsidRDefault="00FC1A3E" w:rsidP="002A06A8">
    <w:pPr>
      <w:pStyle w:val="Header"/>
    </w:pPr>
    <w:r>
      <w:rPr>
        <w:rFonts w:ascii="Helvetica Neue LT Std" w:hAnsi="Helvetica Neue LT Std"/>
        <w:noProof/>
        <w:szCs w:val="16"/>
        <w:lang w:eastAsia="en-AU"/>
      </w:rPr>
      <w:drawing>
        <wp:anchor distT="0" distB="0" distL="114300" distR="114300" simplePos="0" relativeHeight="251658244" behindDoc="1" locked="1" layoutInCell="1" allowOverlap="1" wp14:anchorId="2181DFF8" wp14:editId="0E79F913">
          <wp:simplePos x="0" y="0"/>
          <wp:positionH relativeFrom="column">
            <wp:align>left</wp:align>
          </wp:positionH>
          <wp:positionV relativeFrom="page">
            <wp:posOffset>431800</wp:posOffset>
          </wp:positionV>
          <wp:extent cx="943200" cy="50400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ssw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3200" cy="504000"/>
                  </a:xfrm>
                  <a:prstGeom prst="rect">
                    <a:avLst/>
                  </a:prstGeom>
                </pic:spPr>
              </pic:pic>
            </a:graphicData>
          </a:graphic>
          <wp14:sizeRelH relativeFrom="margin">
            <wp14:pctWidth>0</wp14:pctWidth>
          </wp14:sizeRelH>
          <wp14:sizeRelV relativeFrom="margin">
            <wp14:pctHeight>0</wp14:pctHeight>
          </wp14:sizeRelV>
        </wp:anchor>
      </w:drawing>
    </w:r>
    <w:r w:rsidRPr="00E04E20">
      <w:rPr>
        <w:rFonts w:ascii="Helvetica Neue LT Std" w:hAnsi="Helvetica Neue LT Std"/>
        <w:noProof/>
        <w:szCs w:val="16"/>
        <w:lang w:eastAsia="en-AU"/>
      </w:rPr>
      <mc:AlternateContent>
        <mc:Choice Requires="wps">
          <w:drawing>
            <wp:anchor distT="45720" distB="45720" distL="114300" distR="114300" simplePos="0" relativeHeight="251658240" behindDoc="0" locked="1" layoutInCell="1" allowOverlap="0" wp14:anchorId="7855086B" wp14:editId="7130EBC0">
              <wp:simplePos x="0" y="0"/>
              <wp:positionH relativeFrom="margin">
                <wp:align>right</wp:align>
              </wp:positionH>
              <wp:positionV relativeFrom="page">
                <wp:posOffset>504190</wp:posOffset>
              </wp:positionV>
              <wp:extent cx="2291715" cy="511200"/>
              <wp:effectExtent l="0" t="0" r="12065"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511200"/>
                      </a:xfrm>
                      <a:prstGeom prst="rect">
                        <a:avLst/>
                      </a:prstGeom>
                      <a:noFill/>
                      <a:ln w="9525">
                        <a:noFill/>
                        <a:miter lim="800000"/>
                        <a:headEnd/>
                        <a:tailEnd/>
                      </a:ln>
                    </wps:spPr>
                    <wps:txbx>
                      <w:txbxContent>
                        <w:p w14:paraId="25247425"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www.ssw.com.au</w:t>
                          </w:r>
                        </w:p>
                        <w:p w14:paraId="028881A4"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 xml:space="preserve">info@ssw.com.au </w:t>
                          </w:r>
                        </w:p>
                        <w:p w14:paraId="49E22E05"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 xml:space="preserve">Phone (+ 61) 2 9953 3000  </w:t>
                          </w:r>
                        </w:p>
                        <w:p w14:paraId="050C4D90" w14:textId="77777777" w:rsidR="00FC1A3E" w:rsidRPr="00226387" w:rsidRDefault="00FC1A3E" w:rsidP="006E20E4">
                          <w:pPr>
                            <w:pStyle w:val="NoSpacing"/>
                            <w:spacing w:before="20" w:after="20"/>
                            <w:jc w:val="right"/>
                            <w:rPr>
                              <w:color w:val="767171" w:themeColor="background2" w:themeShade="80"/>
                              <w:sz w:val="14"/>
                              <w:szCs w:val="14"/>
                            </w:rPr>
                          </w:pPr>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55086B" id="_x0000_t202" coordsize="21600,21600" o:spt="202" path="m,l,21600r21600,l21600,xe">
              <v:stroke joinstyle="miter"/>
              <v:path gradientshapeok="t" o:connecttype="rect"/>
            </v:shapetype>
            <v:shape id="_x0000_s1028" type="#_x0000_t202" style="position:absolute;margin-left:129.25pt;margin-top:39.7pt;width:180.45pt;height:40.25pt;z-index:251658240;visibility:visible;mso-wrap-style:square;mso-width-percent:400;mso-height-percent:0;mso-wrap-distance-left:9pt;mso-wrap-distance-top:3.6pt;mso-wrap-distance-right:9pt;mso-wrap-distance-bottom:3.6pt;mso-position-horizontal:right;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" o:allowoverlap="f" filled="f" stroked="f">
              <v:textbox inset="0,0,0,0">
                <w:txbxContent>
                  <w:p w14:paraId="25247425"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www.ssw.com.au</w:t>
                    </w:r>
                  </w:p>
                  <w:p w14:paraId="028881A4"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 xml:space="preserve">info@ssw.com.au </w:t>
                    </w:r>
                  </w:p>
                  <w:p w14:paraId="49E22E05" w14:textId="77777777" w:rsidR="00FC1A3E" w:rsidRPr="00226387" w:rsidRDefault="00FC1A3E" w:rsidP="006E20E4">
                    <w:pPr>
                      <w:spacing w:before="20" w:after="20"/>
                      <w:jc w:val="right"/>
                      <w:rPr>
                        <w:color w:val="767171" w:themeColor="background2" w:themeShade="80"/>
                        <w:sz w:val="14"/>
                        <w:szCs w:val="14"/>
                      </w:rPr>
                    </w:pPr>
                    <w:r w:rsidRPr="00226387">
                      <w:rPr>
                        <w:color w:val="767171" w:themeColor="background2" w:themeShade="80"/>
                        <w:sz w:val="14"/>
                        <w:szCs w:val="14"/>
                      </w:rPr>
                      <w:t xml:space="preserve">Phone (+ 61) 2 9953 3000  </w:t>
                    </w:r>
                  </w:p>
                  <w:p w14:paraId="050C4D90" w14:textId="77777777" w:rsidR="00FC1A3E" w:rsidRPr="00226387" w:rsidRDefault="00FC1A3E" w:rsidP="006E20E4">
                    <w:pPr>
                      <w:pStyle w:val="NoSpacing"/>
                      <w:spacing w:before="20" w:after="20"/>
                      <w:jc w:val="right"/>
                      <w:rPr>
                        <w:color w:val="767171" w:themeColor="background2" w:themeShade="80"/>
                        <w:sz w:val="14"/>
                        <w:szCs w:val="14"/>
                      </w:rPr>
                    </w:pPr>
                  </w:p>
                </w:txbxContent>
              </v:textbox>
              <w10:wrap type="square" anchorx="margin"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0F86"/>
    <w:multiLevelType w:val="hybridMultilevel"/>
    <w:tmpl w:val="50C4CE0E"/>
    <w:lvl w:ilvl="0" w:tplc="079664CC">
      <w:start w:val="1"/>
      <w:numFmt w:val="bullet"/>
      <w:pStyle w:val="Bullet"/>
      <w:lvlText w:val=""/>
      <w:lvlJc w:val="left"/>
      <w:pPr>
        <w:ind w:left="720" w:hanging="360"/>
      </w:pPr>
      <w:rPr>
        <w:rFonts w:ascii="Wingdings" w:hAnsi="Wingdings" w:hint="default"/>
        <w:color w:val="CD414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8C75F6"/>
    <w:multiLevelType w:val="hybridMultilevel"/>
    <w:tmpl w:val="9A1E081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A3E22EA"/>
    <w:multiLevelType w:val="hybridMultilevel"/>
    <w:tmpl w:val="441EBE6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D535AF5"/>
    <w:multiLevelType w:val="hybridMultilevel"/>
    <w:tmpl w:val="41466B90"/>
    <w:lvl w:ilvl="0" w:tplc="373423FC">
      <w:start w:val="1"/>
      <w:numFmt w:val="bullet"/>
      <w:lvlText w:val=""/>
      <w:lvlJc w:val="left"/>
      <w:pPr>
        <w:ind w:left="720" w:hanging="360"/>
      </w:pPr>
      <w:rPr>
        <w:rFonts w:ascii="Wingdings" w:hAnsi="Wingdings" w:hint="default"/>
        <w:color w:val="CD4141"/>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293871"/>
    <w:multiLevelType w:val="hybridMultilevel"/>
    <w:tmpl w:val="D7D45DDC"/>
    <w:lvl w:ilvl="0" w:tplc="67CC9328">
      <w:start w:val="1"/>
      <w:numFmt w:val="decimal"/>
      <w:lvlText w:val="%1."/>
      <w:lvlJc w:val="left"/>
      <w:pPr>
        <w:ind w:left="414" w:hanging="360"/>
      </w:pPr>
      <w:rPr>
        <w:rFonts w:hint="default"/>
      </w:rPr>
    </w:lvl>
    <w:lvl w:ilvl="1" w:tplc="0C090019">
      <w:start w:val="1"/>
      <w:numFmt w:val="lowerLetter"/>
      <w:lvlText w:val="%2."/>
      <w:lvlJc w:val="left"/>
      <w:pPr>
        <w:ind w:left="1134" w:hanging="360"/>
      </w:pPr>
    </w:lvl>
    <w:lvl w:ilvl="2" w:tplc="0C09001B">
      <w:start w:val="1"/>
      <w:numFmt w:val="lowerRoman"/>
      <w:lvlText w:val="%3."/>
      <w:lvlJc w:val="right"/>
      <w:pPr>
        <w:ind w:left="1854" w:hanging="180"/>
      </w:pPr>
    </w:lvl>
    <w:lvl w:ilvl="3" w:tplc="0C09000F" w:tentative="1">
      <w:start w:val="1"/>
      <w:numFmt w:val="decimal"/>
      <w:lvlText w:val="%4."/>
      <w:lvlJc w:val="left"/>
      <w:pPr>
        <w:ind w:left="2574" w:hanging="360"/>
      </w:pPr>
    </w:lvl>
    <w:lvl w:ilvl="4" w:tplc="0C090019" w:tentative="1">
      <w:start w:val="1"/>
      <w:numFmt w:val="lowerLetter"/>
      <w:lvlText w:val="%5."/>
      <w:lvlJc w:val="left"/>
      <w:pPr>
        <w:ind w:left="3294" w:hanging="360"/>
      </w:pPr>
    </w:lvl>
    <w:lvl w:ilvl="5" w:tplc="0C09001B" w:tentative="1">
      <w:start w:val="1"/>
      <w:numFmt w:val="lowerRoman"/>
      <w:lvlText w:val="%6."/>
      <w:lvlJc w:val="right"/>
      <w:pPr>
        <w:ind w:left="4014" w:hanging="180"/>
      </w:pPr>
    </w:lvl>
    <w:lvl w:ilvl="6" w:tplc="0C09000F" w:tentative="1">
      <w:start w:val="1"/>
      <w:numFmt w:val="decimal"/>
      <w:lvlText w:val="%7."/>
      <w:lvlJc w:val="left"/>
      <w:pPr>
        <w:ind w:left="4734" w:hanging="360"/>
      </w:pPr>
    </w:lvl>
    <w:lvl w:ilvl="7" w:tplc="0C090019" w:tentative="1">
      <w:start w:val="1"/>
      <w:numFmt w:val="lowerLetter"/>
      <w:lvlText w:val="%8."/>
      <w:lvlJc w:val="left"/>
      <w:pPr>
        <w:ind w:left="5454" w:hanging="360"/>
      </w:pPr>
    </w:lvl>
    <w:lvl w:ilvl="8" w:tplc="0C09001B" w:tentative="1">
      <w:start w:val="1"/>
      <w:numFmt w:val="lowerRoman"/>
      <w:lvlText w:val="%9."/>
      <w:lvlJc w:val="right"/>
      <w:pPr>
        <w:ind w:left="6174" w:hanging="180"/>
      </w:pPr>
    </w:lvl>
  </w:abstractNum>
  <w:abstractNum w:abstractNumId="5" w15:restartNumberingAfterBreak="0">
    <w:nsid w:val="54784815"/>
    <w:multiLevelType w:val="hybridMultilevel"/>
    <w:tmpl w:val="141CB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66115D0"/>
    <w:multiLevelType w:val="hybridMultilevel"/>
    <w:tmpl w:val="0A0A80E6"/>
    <w:lvl w:ilvl="0" w:tplc="373423FC">
      <w:start w:val="1"/>
      <w:numFmt w:val="bullet"/>
      <w:lvlText w:val=""/>
      <w:lvlJc w:val="left"/>
      <w:pPr>
        <w:ind w:left="720" w:hanging="360"/>
      </w:pPr>
      <w:rPr>
        <w:rFonts w:ascii="Wingdings" w:hAnsi="Wingdings" w:hint="default"/>
        <w:color w:val="CD414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7133657"/>
    <w:multiLevelType w:val="hybridMultilevel"/>
    <w:tmpl w:val="95348A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4695290"/>
    <w:multiLevelType w:val="hybridMultilevel"/>
    <w:tmpl w:val="3E86F3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72F32B9"/>
    <w:multiLevelType w:val="hybridMultilevel"/>
    <w:tmpl w:val="857C73D6"/>
    <w:lvl w:ilvl="0" w:tplc="0C09000F">
      <w:start w:val="1"/>
      <w:numFmt w:val="decimal"/>
      <w:lvlText w:val="%1."/>
      <w:lvlJc w:val="left"/>
      <w:pPr>
        <w:ind w:left="720" w:hanging="360"/>
      </w:pPr>
      <w:rPr>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D7C0D0E"/>
    <w:multiLevelType w:val="hybridMultilevel"/>
    <w:tmpl w:val="6DFE1018"/>
    <w:lvl w:ilvl="0" w:tplc="0C090001">
      <w:numFmt w:val="bullet"/>
      <w:lvlText w:val=""/>
      <w:lvlJc w:val="left"/>
      <w:pPr>
        <w:ind w:left="720" w:hanging="360"/>
      </w:pPr>
      <w:rPr>
        <w:rFonts w:ascii="Symbol" w:eastAsia="Times New Roman"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63D64A9"/>
    <w:multiLevelType w:val="hybridMultilevel"/>
    <w:tmpl w:val="543043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3"/>
  </w:num>
  <w:num w:numId="5">
    <w:abstractNumId w:val="6"/>
  </w:num>
  <w:num w:numId="6">
    <w:abstractNumId w:val="9"/>
  </w:num>
  <w:num w:numId="7">
    <w:abstractNumId w:val="11"/>
  </w:num>
  <w:num w:numId="8">
    <w:abstractNumId w:val="10"/>
  </w:num>
  <w:num w:numId="9">
    <w:abstractNumId w:val="1"/>
  </w:num>
  <w:num w:numId="10">
    <w:abstractNumId w:val="4"/>
  </w:num>
  <w:num w:numId="11">
    <w:abstractNumId w:val="2"/>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2MDI2MjY0NzMwNzNU0lEKTi0uzszPAykwqwUA3ai/BywAAAA="/>
  </w:docVars>
  <w:rsids>
    <w:rsidRoot w:val="00E93422"/>
    <w:rsid w:val="0000011E"/>
    <w:rsid w:val="0000139B"/>
    <w:rsid w:val="00003425"/>
    <w:rsid w:val="00003EEF"/>
    <w:rsid w:val="000100D0"/>
    <w:rsid w:val="000146C2"/>
    <w:rsid w:val="00014B5C"/>
    <w:rsid w:val="00022691"/>
    <w:rsid w:val="000241D7"/>
    <w:rsid w:val="00025D2F"/>
    <w:rsid w:val="00031616"/>
    <w:rsid w:val="00032BA0"/>
    <w:rsid w:val="00041C24"/>
    <w:rsid w:val="00046E5B"/>
    <w:rsid w:val="000479E0"/>
    <w:rsid w:val="000509AE"/>
    <w:rsid w:val="00050C6C"/>
    <w:rsid w:val="00052C07"/>
    <w:rsid w:val="00054147"/>
    <w:rsid w:val="00054CA1"/>
    <w:rsid w:val="00057D42"/>
    <w:rsid w:val="00061919"/>
    <w:rsid w:val="00062B13"/>
    <w:rsid w:val="0007345F"/>
    <w:rsid w:val="00080837"/>
    <w:rsid w:val="00083C88"/>
    <w:rsid w:val="000874F2"/>
    <w:rsid w:val="00087725"/>
    <w:rsid w:val="000906BC"/>
    <w:rsid w:val="000952FA"/>
    <w:rsid w:val="00097044"/>
    <w:rsid w:val="00097337"/>
    <w:rsid w:val="000A4984"/>
    <w:rsid w:val="000A6AD3"/>
    <w:rsid w:val="000B1488"/>
    <w:rsid w:val="000B26F6"/>
    <w:rsid w:val="000B7DC2"/>
    <w:rsid w:val="000C1A7F"/>
    <w:rsid w:val="000C3A10"/>
    <w:rsid w:val="000C563A"/>
    <w:rsid w:val="000D0DAD"/>
    <w:rsid w:val="000D13BD"/>
    <w:rsid w:val="000D69BC"/>
    <w:rsid w:val="000E393A"/>
    <w:rsid w:val="000E484A"/>
    <w:rsid w:val="000E534C"/>
    <w:rsid w:val="000F016D"/>
    <w:rsid w:val="000F2526"/>
    <w:rsid w:val="000F2C3D"/>
    <w:rsid w:val="00104A68"/>
    <w:rsid w:val="00106060"/>
    <w:rsid w:val="00106350"/>
    <w:rsid w:val="00113035"/>
    <w:rsid w:val="00116723"/>
    <w:rsid w:val="0012163C"/>
    <w:rsid w:val="00124906"/>
    <w:rsid w:val="00127335"/>
    <w:rsid w:val="00133101"/>
    <w:rsid w:val="0013340B"/>
    <w:rsid w:val="00133A96"/>
    <w:rsid w:val="0013619D"/>
    <w:rsid w:val="0013663F"/>
    <w:rsid w:val="00136CD8"/>
    <w:rsid w:val="00141CFA"/>
    <w:rsid w:val="00142408"/>
    <w:rsid w:val="00143A3B"/>
    <w:rsid w:val="00147A49"/>
    <w:rsid w:val="0015129C"/>
    <w:rsid w:val="0015209A"/>
    <w:rsid w:val="0015288F"/>
    <w:rsid w:val="00156BCC"/>
    <w:rsid w:val="00160C14"/>
    <w:rsid w:val="00160F2C"/>
    <w:rsid w:val="00163C5E"/>
    <w:rsid w:val="0016548E"/>
    <w:rsid w:val="00166FC2"/>
    <w:rsid w:val="00167C3D"/>
    <w:rsid w:val="001705DC"/>
    <w:rsid w:val="001759FE"/>
    <w:rsid w:val="001764F6"/>
    <w:rsid w:val="00176774"/>
    <w:rsid w:val="00180154"/>
    <w:rsid w:val="00180ABB"/>
    <w:rsid w:val="0018214A"/>
    <w:rsid w:val="001837A6"/>
    <w:rsid w:val="00183AF3"/>
    <w:rsid w:val="0018671D"/>
    <w:rsid w:val="00192CF2"/>
    <w:rsid w:val="001951B2"/>
    <w:rsid w:val="001959DB"/>
    <w:rsid w:val="001A49D8"/>
    <w:rsid w:val="001A6B3B"/>
    <w:rsid w:val="001A6C0B"/>
    <w:rsid w:val="001B038B"/>
    <w:rsid w:val="001B29D2"/>
    <w:rsid w:val="001C2B40"/>
    <w:rsid w:val="001C778F"/>
    <w:rsid w:val="001D0A00"/>
    <w:rsid w:val="001D0AC1"/>
    <w:rsid w:val="001D3B85"/>
    <w:rsid w:val="001D3ED0"/>
    <w:rsid w:val="001E3B1E"/>
    <w:rsid w:val="001F2580"/>
    <w:rsid w:val="001F2DFC"/>
    <w:rsid w:val="001F5EE5"/>
    <w:rsid w:val="00200E0B"/>
    <w:rsid w:val="002017D8"/>
    <w:rsid w:val="00203362"/>
    <w:rsid w:val="00211A84"/>
    <w:rsid w:val="00211B5C"/>
    <w:rsid w:val="00212456"/>
    <w:rsid w:val="00220696"/>
    <w:rsid w:val="00224D33"/>
    <w:rsid w:val="00226387"/>
    <w:rsid w:val="00230248"/>
    <w:rsid w:val="00230F69"/>
    <w:rsid w:val="00230FBD"/>
    <w:rsid w:val="00233281"/>
    <w:rsid w:val="002422AE"/>
    <w:rsid w:val="00245EF8"/>
    <w:rsid w:val="00246F98"/>
    <w:rsid w:val="00251821"/>
    <w:rsid w:val="00260D00"/>
    <w:rsid w:val="00263102"/>
    <w:rsid w:val="00263921"/>
    <w:rsid w:val="002639C0"/>
    <w:rsid w:val="00264963"/>
    <w:rsid w:val="002662E2"/>
    <w:rsid w:val="002723F8"/>
    <w:rsid w:val="00272D9A"/>
    <w:rsid w:val="00285550"/>
    <w:rsid w:val="00293F58"/>
    <w:rsid w:val="002A06A8"/>
    <w:rsid w:val="002A13E8"/>
    <w:rsid w:val="002A426D"/>
    <w:rsid w:val="002C1C42"/>
    <w:rsid w:val="002C5A31"/>
    <w:rsid w:val="002D04A0"/>
    <w:rsid w:val="002D2325"/>
    <w:rsid w:val="002D32C4"/>
    <w:rsid w:val="002D44EF"/>
    <w:rsid w:val="002D4802"/>
    <w:rsid w:val="002D63C2"/>
    <w:rsid w:val="002E027A"/>
    <w:rsid w:val="002E0B2B"/>
    <w:rsid w:val="002E0C3E"/>
    <w:rsid w:val="002E1237"/>
    <w:rsid w:val="002F3F84"/>
    <w:rsid w:val="002F449D"/>
    <w:rsid w:val="00301CAF"/>
    <w:rsid w:val="00302A66"/>
    <w:rsid w:val="00303458"/>
    <w:rsid w:val="00303662"/>
    <w:rsid w:val="00307474"/>
    <w:rsid w:val="003103FB"/>
    <w:rsid w:val="00311E41"/>
    <w:rsid w:val="00314B7B"/>
    <w:rsid w:val="0031773A"/>
    <w:rsid w:val="00317D35"/>
    <w:rsid w:val="00334F82"/>
    <w:rsid w:val="00341463"/>
    <w:rsid w:val="003419E8"/>
    <w:rsid w:val="00341EEF"/>
    <w:rsid w:val="00344BFD"/>
    <w:rsid w:val="00344E8B"/>
    <w:rsid w:val="00352E42"/>
    <w:rsid w:val="0036041E"/>
    <w:rsid w:val="0036464B"/>
    <w:rsid w:val="00365B05"/>
    <w:rsid w:val="00366B99"/>
    <w:rsid w:val="00371124"/>
    <w:rsid w:val="003751D2"/>
    <w:rsid w:val="00375647"/>
    <w:rsid w:val="003807DF"/>
    <w:rsid w:val="00386B5A"/>
    <w:rsid w:val="003870FC"/>
    <w:rsid w:val="00390A8C"/>
    <w:rsid w:val="00396770"/>
    <w:rsid w:val="003A280F"/>
    <w:rsid w:val="003A3D7E"/>
    <w:rsid w:val="003B0429"/>
    <w:rsid w:val="003B100D"/>
    <w:rsid w:val="003B12AC"/>
    <w:rsid w:val="003B1764"/>
    <w:rsid w:val="003B19ED"/>
    <w:rsid w:val="003B1D13"/>
    <w:rsid w:val="003B29BF"/>
    <w:rsid w:val="003B3190"/>
    <w:rsid w:val="003B6AB3"/>
    <w:rsid w:val="003C2C21"/>
    <w:rsid w:val="003C578C"/>
    <w:rsid w:val="003D2437"/>
    <w:rsid w:val="003D3AD9"/>
    <w:rsid w:val="003D549B"/>
    <w:rsid w:val="003E3ED1"/>
    <w:rsid w:val="003E5578"/>
    <w:rsid w:val="003E5C08"/>
    <w:rsid w:val="003E6563"/>
    <w:rsid w:val="00401B3A"/>
    <w:rsid w:val="00402253"/>
    <w:rsid w:val="00405CFA"/>
    <w:rsid w:val="00406735"/>
    <w:rsid w:val="00411281"/>
    <w:rsid w:val="0041234D"/>
    <w:rsid w:val="004209D1"/>
    <w:rsid w:val="00424454"/>
    <w:rsid w:val="0042534C"/>
    <w:rsid w:val="00426037"/>
    <w:rsid w:val="004310BB"/>
    <w:rsid w:val="00431DCB"/>
    <w:rsid w:val="0043259F"/>
    <w:rsid w:val="0043411B"/>
    <w:rsid w:val="004347D0"/>
    <w:rsid w:val="004364BC"/>
    <w:rsid w:val="004433B1"/>
    <w:rsid w:val="00447DE7"/>
    <w:rsid w:val="00454066"/>
    <w:rsid w:val="00455B8B"/>
    <w:rsid w:val="004646F3"/>
    <w:rsid w:val="004648EC"/>
    <w:rsid w:val="00466A32"/>
    <w:rsid w:val="00471C21"/>
    <w:rsid w:val="00473663"/>
    <w:rsid w:val="00474205"/>
    <w:rsid w:val="00474895"/>
    <w:rsid w:val="00474D11"/>
    <w:rsid w:val="00485292"/>
    <w:rsid w:val="00490CBF"/>
    <w:rsid w:val="004917DF"/>
    <w:rsid w:val="004930E0"/>
    <w:rsid w:val="004A0672"/>
    <w:rsid w:val="004A16E6"/>
    <w:rsid w:val="004A20BE"/>
    <w:rsid w:val="004B4BCA"/>
    <w:rsid w:val="004C0BC6"/>
    <w:rsid w:val="004C182A"/>
    <w:rsid w:val="004C1888"/>
    <w:rsid w:val="004C2196"/>
    <w:rsid w:val="004C2E2A"/>
    <w:rsid w:val="004C3828"/>
    <w:rsid w:val="004C3E9D"/>
    <w:rsid w:val="004C6C05"/>
    <w:rsid w:val="004D0D28"/>
    <w:rsid w:val="004D3633"/>
    <w:rsid w:val="004D51D1"/>
    <w:rsid w:val="004D6912"/>
    <w:rsid w:val="004E18DB"/>
    <w:rsid w:val="004F044C"/>
    <w:rsid w:val="004F5B41"/>
    <w:rsid w:val="005070B6"/>
    <w:rsid w:val="00510A4E"/>
    <w:rsid w:val="0051700B"/>
    <w:rsid w:val="00523D05"/>
    <w:rsid w:val="0052604F"/>
    <w:rsid w:val="00536AC2"/>
    <w:rsid w:val="00537EAD"/>
    <w:rsid w:val="005403C9"/>
    <w:rsid w:val="00543A44"/>
    <w:rsid w:val="00543C91"/>
    <w:rsid w:val="00545542"/>
    <w:rsid w:val="00546DEC"/>
    <w:rsid w:val="00551981"/>
    <w:rsid w:val="005541AD"/>
    <w:rsid w:val="005550FB"/>
    <w:rsid w:val="005619AC"/>
    <w:rsid w:val="00563B70"/>
    <w:rsid w:val="005640A2"/>
    <w:rsid w:val="00564B0C"/>
    <w:rsid w:val="00565EC8"/>
    <w:rsid w:val="00566EA5"/>
    <w:rsid w:val="00567AFC"/>
    <w:rsid w:val="00570664"/>
    <w:rsid w:val="00573522"/>
    <w:rsid w:val="005766D7"/>
    <w:rsid w:val="0058064B"/>
    <w:rsid w:val="00582EEC"/>
    <w:rsid w:val="00584017"/>
    <w:rsid w:val="00587D13"/>
    <w:rsid w:val="00597A15"/>
    <w:rsid w:val="00597B32"/>
    <w:rsid w:val="005A085F"/>
    <w:rsid w:val="005A27FA"/>
    <w:rsid w:val="005A335F"/>
    <w:rsid w:val="005A4D6E"/>
    <w:rsid w:val="005A652E"/>
    <w:rsid w:val="005B382F"/>
    <w:rsid w:val="005B4BC4"/>
    <w:rsid w:val="005B5052"/>
    <w:rsid w:val="005C12BD"/>
    <w:rsid w:val="005D19D2"/>
    <w:rsid w:val="005D26AB"/>
    <w:rsid w:val="005E0540"/>
    <w:rsid w:val="005E5E27"/>
    <w:rsid w:val="005E6691"/>
    <w:rsid w:val="005E721A"/>
    <w:rsid w:val="005F28E3"/>
    <w:rsid w:val="005F47B2"/>
    <w:rsid w:val="005F79D2"/>
    <w:rsid w:val="00602B75"/>
    <w:rsid w:val="00603F32"/>
    <w:rsid w:val="00604338"/>
    <w:rsid w:val="00604F09"/>
    <w:rsid w:val="006061A5"/>
    <w:rsid w:val="00607483"/>
    <w:rsid w:val="0061175B"/>
    <w:rsid w:val="00611D6F"/>
    <w:rsid w:val="00624F65"/>
    <w:rsid w:val="00625588"/>
    <w:rsid w:val="006255BC"/>
    <w:rsid w:val="00626F24"/>
    <w:rsid w:val="006309E7"/>
    <w:rsid w:val="00634C6E"/>
    <w:rsid w:val="00635968"/>
    <w:rsid w:val="006434B4"/>
    <w:rsid w:val="00646ADC"/>
    <w:rsid w:val="00647144"/>
    <w:rsid w:val="00650D43"/>
    <w:rsid w:val="006515BB"/>
    <w:rsid w:val="00656B74"/>
    <w:rsid w:val="00660127"/>
    <w:rsid w:val="00661DED"/>
    <w:rsid w:val="006620A5"/>
    <w:rsid w:val="00663134"/>
    <w:rsid w:val="00671AE6"/>
    <w:rsid w:val="006756B1"/>
    <w:rsid w:val="00677567"/>
    <w:rsid w:val="00683E94"/>
    <w:rsid w:val="006842E1"/>
    <w:rsid w:val="006855C4"/>
    <w:rsid w:val="006878A9"/>
    <w:rsid w:val="00690F2E"/>
    <w:rsid w:val="006918CB"/>
    <w:rsid w:val="00695533"/>
    <w:rsid w:val="00695BB1"/>
    <w:rsid w:val="00697567"/>
    <w:rsid w:val="006A0A9C"/>
    <w:rsid w:val="006A1327"/>
    <w:rsid w:val="006B560F"/>
    <w:rsid w:val="006B7E18"/>
    <w:rsid w:val="006C3EA0"/>
    <w:rsid w:val="006C7CD8"/>
    <w:rsid w:val="006D5089"/>
    <w:rsid w:val="006D6A02"/>
    <w:rsid w:val="006E112C"/>
    <w:rsid w:val="006E20E4"/>
    <w:rsid w:val="006E314A"/>
    <w:rsid w:val="006E725B"/>
    <w:rsid w:val="006F3071"/>
    <w:rsid w:val="006F7CCE"/>
    <w:rsid w:val="007157D4"/>
    <w:rsid w:val="0072256E"/>
    <w:rsid w:val="00726393"/>
    <w:rsid w:val="00727313"/>
    <w:rsid w:val="007345D4"/>
    <w:rsid w:val="0073506B"/>
    <w:rsid w:val="00740970"/>
    <w:rsid w:val="00742ABE"/>
    <w:rsid w:val="007444C9"/>
    <w:rsid w:val="00744F4E"/>
    <w:rsid w:val="00745121"/>
    <w:rsid w:val="00746D1B"/>
    <w:rsid w:val="00746F43"/>
    <w:rsid w:val="00747999"/>
    <w:rsid w:val="00753888"/>
    <w:rsid w:val="00754A83"/>
    <w:rsid w:val="00754F22"/>
    <w:rsid w:val="007552F3"/>
    <w:rsid w:val="007603A0"/>
    <w:rsid w:val="00760FC8"/>
    <w:rsid w:val="007622E5"/>
    <w:rsid w:val="0076305C"/>
    <w:rsid w:val="00766A2A"/>
    <w:rsid w:val="007737A9"/>
    <w:rsid w:val="00774BCF"/>
    <w:rsid w:val="007756BB"/>
    <w:rsid w:val="0077745C"/>
    <w:rsid w:val="0078119C"/>
    <w:rsid w:val="007813F2"/>
    <w:rsid w:val="00792D68"/>
    <w:rsid w:val="00795F9B"/>
    <w:rsid w:val="007A10C7"/>
    <w:rsid w:val="007A2DC9"/>
    <w:rsid w:val="007A3676"/>
    <w:rsid w:val="007A73CE"/>
    <w:rsid w:val="007A7421"/>
    <w:rsid w:val="007B219D"/>
    <w:rsid w:val="007B2FBB"/>
    <w:rsid w:val="007B3880"/>
    <w:rsid w:val="007C0632"/>
    <w:rsid w:val="007C087B"/>
    <w:rsid w:val="007C2A16"/>
    <w:rsid w:val="007C4A31"/>
    <w:rsid w:val="007D001F"/>
    <w:rsid w:val="007D7305"/>
    <w:rsid w:val="007E1236"/>
    <w:rsid w:val="007E1D0E"/>
    <w:rsid w:val="007E79D7"/>
    <w:rsid w:val="007F31D4"/>
    <w:rsid w:val="007F4E15"/>
    <w:rsid w:val="008020E6"/>
    <w:rsid w:val="00803303"/>
    <w:rsid w:val="00803DFE"/>
    <w:rsid w:val="00805EA0"/>
    <w:rsid w:val="00813640"/>
    <w:rsid w:val="008142C3"/>
    <w:rsid w:val="00817516"/>
    <w:rsid w:val="00821F27"/>
    <w:rsid w:val="008233E7"/>
    <w:rsid w:val="00830894"/>
    <w:rsid w:val="00833754"/>
    <w:rsid w:val="00835FED"/>
    <w:rsid w:val="0084219F"/>
    <w:rsid w:val="00844317"/>
    <w:rsid w:val="0084672B"/>
    <w:rsid w:val="00847212"/>
    <w:rsid w:val="008504B0"/>
    <w:rsid w:val="008524BC"/>
    <w:rsid w:val="00855BD6"/>
    <w:rsid w:val="00860400"/>
    <w:rsid w:val="008642AD"/>
    <w:rsid w:val="00865241"/>
    <w:rsid w:val="008729AF"/>
    <w:rsid w:val="0087346F"/>
    <w:rsid w:val="00877953"/>
    <w:rsid w:val="008801C3"/>
    <w:rsid w:val="00882D80"/>
    <w:rsid w:val="008830F4"/>
    <w:rsid w:val="008854A2"/>
    <w:rsid w:val="00887BD8"/>
    <w:rsid w:val="008951B7"/>
    <w:rsid w:val="0089663A"/>
    <w:rsid w:val="00896B2E"/>
    <w:rsid w:val="008A5A7A"/>
    <w:rsid w:val="008B54AF"/>
    <w:rsid w:val="008D169F"/>
    <w:rsid w:val="008D5347"/>
    <w:rsid w:val="008E5AA0"/>
    <w:rsid w:val="008E6EEB"/>
    <w:rsid w:val="008E71DD"/>
    <w:rsid w:val="008F4BDD"/>
    <w:rsid w:val="00901480"/>
    <w:rsid w:val="00907BF4"/>
    <w:rsid w:val="00913ABB"/>
    <w:rsid w:val="00915043"/>
    <w:rsid w:val="00915F1C"/>
    <w:rsid w:val="00916AC8"/>
    <w:rsid w:val="009251EC"/>
    <w:rsid w:val="00932FDF"/>
    <w:rsid w:val="009344BC"/>
    <w:rsid w:val="009356A6"/>
    <w:rsid w:val="009359D1"/>
    <w:rsid w:val="0093613E"/>
    <w:rsid w:val="00940086"/>
    <w:rsid w:val="00941671"/>
    <w:rsid w:val="00942EB5"/>
    <w:rsid w:val="00943C6A"/>
    <w:rsid w:val="00944AF3"/>
    <w:rsid w:val="00945814"/>
    <w:rsid w:val="00950841"/>
    <w:rsid w:val="009509B1"/>
    <w:rsid w:val="00955729"/>
    <w:rsid w:val="00956D73"/>
    <w:rsid w:val="00956F53"/>
    <w:rsid w:val="00957134"/>
    <w:rsid w:val="009614A3"/>
    <w:rsid w:val="00964FFD"/>
    <w:rsid w:val="00965A71"/>
    <w:rsid w:val="00971AC5"/>
    <w:rsid w:val="00974D0C"/>
    <w:rsid w:val="009803E1"/>
    <w:rsid w:val="009903CB"/>
    <w:rsid w:val="00994C14"/>
    <w:rsid w:val="009A0FD3"/>
    <w:rsid w:val="009A32A2"/>
    <w:rsid w:val="009A4CA0"/>
    <w:rsid w:val="009A76A9"/>
    <w:rsid w:val="009B1167"/>
    <w:rsid w:val="009B22F2"/>
    <w:rsid w:val="009B26D5"/>
    <w:rsid w:val="009B337B"/>
    <w:rsid w:val="009B5807"/>
    <w:rsid w:val="009C2F85"/>
    <w:rsid w:val="009C3073"/>
    <w:rsid w:val="009C5C4E"/>
    <w:rsid w:val="009E00F8"/>
    <w:rsid w:val="009E7C39"/>
    <w:rsid w:val="009F282F"/>
    <w:rsid w:val="009F2B0F"/>
    <w:rsid w:val="009F4344"/>
    <w:rsid w:val="009F6B3B"/>
    <w:rsid w:val="009F6CD8"/>
    <w:rsid w:val="00A06141"/>
    <w:rsid w:val="00A0698D"/>
    <w:rsid w:val="00A14683"/>
    <w:rsid w:val="00A1751F"/>
    <w:rsid w:val="00A21949"/>
    <w:rsid w:val="00A27024"/>
    <w:rsid w:val="00A30A6F"/>
    <w:rsid w:val="00A3349A"/>
    <w:rsid w:val="00A414A0"/>
    <w:rsid w:val="00A422F3"/>
    <w:rsid w:val="00A51198"/>
    <w:rsid w:val="00A526C2"/>
    <w:rsid w:val="00A5321D"/>
    <w:rsid w:val="00A55066"/>
    <w:rsid w:val="00A563C0"/>
    <w:rsid w:val="00A603CC"/>
    <w:rsid w:val="00A6172F"/>
    <w:rsid w:val="00A61932"/>
    <w:rsid w:val="00A62C0B"/>
    <w:rsid w:val="00A63FEE"/>
    <w:rsid w:val="00A648BC"/>
    <w:rsid w:val="00A67101"/>
    <w:rsid w:val="00A83768"/>
    <w:rsid w:val="00A909C6"/>
    <w:rsid w:val="00A93714"/>
    <w:rsid w:val="00A95CAD"/>
    <w:rsid w:val="00AA00CF"/>
    <w:rsid w:val="00AA3D0F"/>
    <w:rsid w:val="00AA59F5"/>
    <w:rsid w:val="00AA703D"/>
    <w:rsid w:val="00AA72A5"/>
    <w:rsid w:val="00AA7303"/>
    <w:rsid w:val="00AB215C"/>
    <w:rsid w:val="00AB2B88"/>
    <w:rsid w:val="00AB3239"/>
    <w:rsid w:val="00AB3C68"/>
    <w:rsid w:val="00AB5F31"/>
    <w:rsid w:val="00AC08DA"/>
    <w:rsid w:val="00AC1C90"/>
    <w:rsid w:val="00AC1FFB"/>
    <w:rsid w:val="00AC5E7F"/>
    <w:rsid w:val="00AC61FE"/>
    <w:rsid w:val="00AD03FE"/>
    <w:rsid w:val="00AD0FD9"/>
    <w:rsid w:val="00AD1341"/>
    <w:rsid w:val="00AD28B5"/>
    <w:rsid w:val="00AD3499"/>
    <w:rsid w:val="00AD4FD7"/>
    <w:rsid w:val="00AD6A1C"/>
    <w:rsid w:val="00AE36E0"/>
    <w:rsid w:val="00AF1BDC"/>
    <w:rsid w:val="00AF516A"/>
    <w:rsid w:val="00AF6926"/>
    <w:rsid w:val="00AF6FAA"/>
    <w:rsid w:val="00B1023D"/>
    <w:rsid w:val="00B11097"/>
    <w:rsid w:val="00B14243"/>
    <w:rsid w:val="00B1600C"/>
    <w:rsid w:val="00B16594"/>
    <w:rsid w:val="00B23CDB"/>
    <w:rsid w:val="00B264E5"/>
    <w:rsid w:val="00B30878"/>
    <w:rsid w:val="00B30F94"/>
    <w:rsid w:val="00B32204"/>
    <w:rsid w:val="00B35384"/>
    <w:rsid w:val="00B3552F"/>
    <w:rsid w:val="00B358FB"/>
    <w:rsid w:val="00B405C6"/>
    <w:rsid w:val="00B40CD0"/>
    <w:rsid w:val="00B41272"/>
    <w:rsid w:val="00B42971"/>
    <w:rsid w:val="00B436AB"/>
    <w:rsid w:val="00B4448F"/>
    <w:rsid w:val="00B50180"/>
    <w:rsid w:val="00B520A8"/>
    <w:rsid w:val="00B57963"/>
    <w:rsid w:val="00B61998"/>
    <w:rsid w:val="00B62038"/>
    <w:rsid w:val="00B64DEE"/>
    <w:rsid w:val="00B66D56"/>
    <w:rsid w:val="00B71814"/>
    <w:rsid w:val="00B72385"/>
    <w:rsid w:val="00B769F2"/>
    <w:rsid w:val="00B80655"/>
    <w:rsid w:val="00B8103A"/>
    <w:rsid w:val="00B849D1"/>
    <w:rsid w:val="00B918B5"/>
    <w:rsid w:val="00B92BB6"/>
    <w:rsid w:val="00BA1ED2"/>
    <w:rsid w:val="00BA36C4"/>
    <w:rsid w:val="00BA3D3E"/>
    <w:rsid w:val="00BA5265"/>
    <w:rsid w:val="00BA686D"/>
    <w:rsid w:val="00BA6DCD"/>
    <w:rsid w:val="00BA6EBE"/>
    <w:rsid w:val="00BA7CE7"/>
    <w:rsid w:val="00BB23F5"/>
    <w:rsid w:val="00BB3F79"/>
    <w:rsid w:val="00BB47A6"/>
    <w:rsid w:val="00BC2242"/>
    <w:rsid w:val="00BC3E0B"/>
    <w:rsid w:val="00BD2AAE"/>
    <w:rsid w:val="00BE073C"/>
    <w:rsid w:val="00BE15A5"/>
    <w:rsid w:val="00BE22EA"/>
    <w:rsid w:val="00BE6F38"/>
    <w:rsid w:val="00BF1B5C"/>
    <w:rsid w:val="00BF3E36"/>
    <w:rsid w:val="00BF4EDE"/>
    <w:rsid w:val="00C04B19"/>
    <w:rsid w:val="00C076D7"/>
    <w:rsid w:val="00C07A7C"/>
    <w:rsid w:val="00C1012F"/>
    <w:rsid w:val="00C12F09"/>
    <w:rsid w:val="00C2203F"/>
    <w:rsid w:val="00C230DD"/>
    <w:rsid w:val="00C31115"/>
    <w:rsid w:val="00C318D0"/>
    <w:rsid w:val="00C31C6A"/>
    <w:rsid w:val="00C343DB"/>
    <w:rsid w:val="00C459BA"/>
    <w:rsid w:val="00C46DFF"/>
    <w:rsid w:val="00C536BC"/>
    <w:rsid w:val="00C54E94"/>
    <w:rsid w:val="00C61CD0"/>
    <w:rsid w:val="00C628CE"/>
    <w:rsid w:val="00C6343E"/>
    <w:rsid w:val="00C711F7"/>
    <w:rsid w:val="00C7146C"/>
    <w:rsid w:val="00C77752"/>
    <w:rsid w:val="00C77B51"/>
    <w:rsid w:val="00C80F6F"/>
    <w:rsid w:val="00C833DC"/>
    <w:rsid w:val="00C841F5"/>
    <w:rsid w:val="00C8425D"/>
    <w:rsid w:val="00C85C1C"/>
    <w:rsid w:val="00C86352"/>
    <w:rsid w:val="00C92FB5"/>
    <w:rsid w:val="00C94F5D"/>
    <w:rsid w:val="00C95286"/>
    <w:rsid w:val="00CA1E84"/>
    <w:rsid w:val="00CA5E24"/>
    <w:rsid w:val="00CB0E44"/>
    <w:rsid w:val="00CC1D10"/>
    <w:rsid w:val="00CC4F50"/>
    <w:rsid w:val="00CD1C25"/>
    <w:rsid w:val="00CD2B9C"/>
    <w:rsid w:val="00CD57CD"/>
    <w:rsid w:val="00CE1C4E"/>
    <w:rsid w:val="00CE3B6A"/>
    <w:rsid w:val="00CE5B5D"/>
    <w:rsid w:val="00CE758C"/>
    <w:rsid w:val="00CF0009"/>
    <w:rsid w:val="00CF0E1E"/>
    <w:rsid w:val="00CF3B64"/>
    <w:rsid w:val="00CF5462"/>
    <w:rsid w:val="00D020E6"/>
    <w:rsid w:val="00D03AE6"/>
    <w:rsid w:val="00D046F9"/>
    <w:rsid w:val="00D048F7"/>
    <w:rsid w:val="00D059D6"/>
    <w:rsid w:val="00D10131"/>
    <w:rsid w:val="00D1019D"/>
    <w:rsid w:val="00D12506"/>
    <w:rsid w:val="00D14072"/>
    <w:rsid w:val="00D17671"/>
    <w:rsid w:val="00D21406"/>
    <w:rsid w:val="00D31174"/>
    <w:rsid w:val="00D3368A"/>
    <w:rsid w:val="00D34701"/>
    <w:rsid w:val="00D42B90"/>
    <w:rsid w:val="00D42D82"/>
    <w:rsid w:val="00D42EDE"/>
    <w:rsid w:val="00D43560"/>
    <w:rsid w:val="00D44D14"/>
    <w:rsid w:val="00D45A6D"/>
    <w:rsid w:val="00D47530"/>
    <w:rsid w:val="00D5089F"/>
    <w:rsid w:val="00D51AEB"/>
    <w:rsid w:val="00D53AA4"/>
    <w:rsid w:val="00D53D6C"/>
    <w:rsid w:val="00D54B44"/>
    <w:rsid w:val="00D56DE0"/>
    <w:rsid w:val="00D615C4"/>
    <w:rsid w:val="00D7185F"/>
    <w:rsid w:val="00D71A5A"/>
    <w:rsid w:val="00D726A5"/>
    <w:rsid w:val="00D730F6"/>
    <w:rsid w:val="00D7417F"/>
    <w:rsid w:val="00D74B81"/>
    <w:rsid w:val="00D75E87"/>
    <w:rsid w:val="00D775BB"/>
    <w:rsid w:val="00D819FB"/>
    <w:rsid w:val="00D85AB1"/>
    <w:rsid w:val="00D9107A"/>
    <w:rsid w:val="00D91A98"/>
    <w:rsid w:val="00D91DE0"/>
    <w:rsid w:val="00DA07FA"/>
    <w:rsid w:val="00DA1322"/>
    <w:rsid w:val="00DA550C"/>
    <w:rsid w:val="00DB0E09"/>
    <w:rsid w:val="00DB2462"/>
    <w:rsid w:val="00DB6D3F"/>
    <w:rsid w:val="00DB7A66"/>
    <w:rsid w:val="00DC06D8"/>
    <w:rsid w:val="00DC1778"/>
    <w:rsid w:val="00DC3394"/>
    <w:rsid w:val="00DC41E5"/>
    <w:rsid w:val="00DC71B6"/>
    <w:rsid w:val="00DD13DC"/>
    <w:rsid w:val="00DD3A96"/>
    <w:rsid w:val="00DD4622"/>
    <w:rsid w:val="00DD6C2F"/>
    <w:rsid w:val="00DD776E"/>
    <w:rsid w:val="00DE4E59"/>
    <w:rsid w:val="00DF2430"/>
    <w:rsid w:val="00DF4D78"/>
    <w:rsid w:val="00E02376"/>
    <w:rsid w:val="00E03497"/>
    <w:rsid w:val="00E04E20"/>
    <w:rsid w:val="00E06AB5"/>
    <w:rsid w:val="00E20388"/>
    <w:rsid w:val="00E26D71"/>
    <w:rsid w:val="00E2738A"/>
    <w:rsid w:val="00E30704"/>
    <w:rsid w:val="00E31D42"/>
    <w:rsid w:val="00E33896"/>
    <w:rsid w:val="00E361FF"/>
    <w:rsid w:val="00E4019A"/>
    <w:rsid w:val="00E42C33"/>
    <w:rsid w:val="00E4399D"/>
    <w:rsid w:val="00E52BF1"/>
    <w:rsid w:val="00E563FB"/>
    <w:rsid w:val="00E56B9B"/>
    <w:rsid w:val="00E6003A"/>
    <w:rsid w:val="00E648CB"/>
    <w:rsid w:val="00E660B7"/>
    <w:rsid w:val="00E716BC"/>
    <w:rsid w:val="00E71E43"/>
    <w:rsid w:val="00E75771"/>
    <w:rsid w:val="00E80EAC"/>
    <w:rsid w:val="00E81EF7"/>
    <w:rsid w:val="00E850BD"/>
    <w:rsid w:val="00E92DC0"/>
    <w:rsid w:val="00E932B0"/>
    <w:rsid w:val="00E93422"/>
    <w:rsid w:val="00E9424A"/>
    <w:rsid w:val="00EA0042"/>
    <w:rsid w:val="00EA0F1C"/>
    <w:rsid w:val="00EA1CDE"/>
    <w:rsid w:val="00EA4514"/>
    <w:rsid w:val="00EB13C2"/>
    <w:rsid w:val="00EC2457"/>
    <w:rsid w:val="00EC383E"/>
    <w:rsid w:val="00EC57BB"/>
    <w:rsid w:val="00ED4F16"/>
    <w:rsid w:val="00ED5D9D"/>
    <w:rsid w:val="00ED6259"/>
    <w:rsid w:val="00ED6611"/>
    <w:rsid w:val="00EE150B"/>
    <w:rsid w:val="00EE26B9"/>
    <w:rsid w:val="00EF0D34"/>
    <w:rsid w:val="00EF2788"/>
    <w:rsid w:val="00EF771D"/>
    <w:rsid w:val="00F013A5"/>
    <w:rsid w:val="00F02736"/>
    <w:rsid w:val="00F114B2"/>
    <w:rsid w:val="00F129EC"/>
    <w:rsid w:val="00F1489A"/>
    <w:rsid w:val="00F165AE"/>
    <w:rsid w:val="00F220EE"/>
    <w:rsid w:val="00F23B01"/>
    <w:rsid w:val="00F264FD"/>
    <w:rsid w:val="00F31216"/>
    <w:rsid w:val="00F31609"/>
    <w:rsid w:val="00F55E55"/>
    <w:rsid w:val="00F626F3"/>
    <w:rsid w:val="00F6347B"/>
    <w:rsid w:val="00F65546"/>
    <w:rsid w:val="00F752CB"/>
    <w:rsid w:val="00F87158"/>
    <w:rsid w:val="00F90714"/>
    <w:rsid w:val="00F91A4D"/>
    <w:rsid w:val="00F94F18"/>
    <w:rsid w:val="00FA0913"/>
    <w:rsid w:val="00FA5B13"/>
    <w:rsid w:val="00FA6369"/>
    <w:rsid w:val="00FB0AD4"/>
    <w:rsid w:val="00FB1CC4"/>
    <w:rsid w:val="00FB1DCE"/>
    <w:rsid w:val="00FB5669"/>
    <w:rsid w:val="00FB5677"/>
    <w:rsid w:val="00FC05DB"/>
    <w:rsid w:val="00FC0CF1"/>
    <w:rsid w:val="00FC1A3E"/>
    <w:rsid w:val="00FC3E5A"/>
    <w:rsid w:val="00FD0C65"/>
    <w:rsid w:val="00FD1769"/>
    <w:rsid w:val="00FD1774"/>
    <w:rsid w:val="00FD1E28"/>
    <w:rsid w:val="00FE20F2"/>
    <w:rsid w:val="00FE22A1"/>
    <w:rsid w:val="00FE2E12"/>
    <w:rsid w:val="00FE465F"/>
    <w:rsid w:val="00FE6699"/>
    <w:rsid w:val="00FE7FCD"/>
    <w:rsid w:val="40F712B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5A8EC5"/>
  <w15:chartTrackingRefBased/>
  <w15:docId w15:val="{5DE0D3CE-0E03-4182-87CE-9983BEE27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7A7C"/>
    <w:pPr>
      <w:spacing w:before="120" w:after="240"/>
    </w:pPr>
    <w:rPr>
      <w:rFonts w:ascii="Open Sans" w:hAnsi="Open Sans"/>
      <w:lang w:eastAsia="en-US"/>
    </w:rPr>
  </w:style>
  <w:style w:type="paragraph" w:styleId="Heading1">
    <w:name w:val="heading 1"/>
    <w:basedOn w:val="Normal"/>
    <w:next w:val="Normal"/>
    <w:link w:val="Heading1Char"/>
    <w:autoRedefine/>
    <w:qFormat/>
    <w:rsid w:val="003D3AD9"/>
    <w:pPr>
      <w:keepNext/>
      <w:keepLines/>
      <w:spacing w:after="120"/>
      <w:outlineLvl w:val="0"/>
    </w:pPr>
    <w:rPr>
      <w:rFonts w:ascii="Open Sans Light" w:hAnsi="Open Sans Light"/>
      <w:sz w:val="56"/>
      <w:szCs w:val="40"/>
    </w:rPr>
  </w:style>
  <w:style w:type="paragraph" w:styleId="Heading2">
    <w:name w:val="heading 2"/>
    <w:basedOn w:val="Normal"/>
    <w:next w:val="Normal"/>
    <w:link w:val="Heading2Char"/>
    <w:autoRedefine/>
    <w:qFormat/>
    <w:rsid w:val="00C230DD"/>
    <w:pPr>
      <w:keepNext/>
      <w:spacing w:before="360" w:after="120"/>
      <w:outlineLvl w:val="1"/>
    </w:pPr>
    <w:rPr>
      <w:rFonts w:cs="Arial"/>
      <w:bCs/>
      <w:iCs/>
      <w:color w:val="CE4141"/>
      <w:position w:val="-2"/>
      <w:sz w:val="36"/>
      <w:szCs w:val="32"/>
    </w:rPr>
  </w:style>
  <w:style w:type="paragraph" w:styleId="Heading3">
    <w:name w:val="heading 3"/>
    <w:basedOn w:val="Normal"/>
    <w:next w:val="Normal"/>
    <w:link w:val="Heading3Char"/>
    <w:autoRedefine/>
    <w:qFormat/>
    <w:rsid w:val="00833754"/>
    <w:pPr>
      <w:keepNext/>
      <w:keepLines/>
      <w:spacing w:before="240" w:after="120"/>
      <w:outlineLvl w:val="2"/>
    </w:pPr>
    <w:rPr>
      <w:rFonts w:ascii="Open Sans Light" w:hAnsi="Open Sans Light"/>
      <w:spacing w:val="-5"/>
      <w:kern w:val="2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tIncluded">
    <w:name w:val="Heading1NotIncluded"/>
    <w:basedOn w:val="Normal"/>
    <w:rsid w:val="002E0B2B"/>
  </w:style>
  <w:style w:type="character" w:styleId="Hyperlink">
    <w:name w:val="Hyperlink"/>
    <w:uiPriority w:val="99"/>
    <w:rsid w:val="008E6EEB"/>
    <w:rPr>
      <w:color w:val="0070C0"/>
      <w:szCs w:val="22"/>
      <w:u w:val="single"/>
    </w:rPr>
  </w:style>
  <w:style w:type="paragraph" w:customStyle="1" w:styleId="ProposalCoverPage">
    <w:name w:val="ProposalCoverPage"/>
    <w:basedOn w:val="Normal"/>
    <w:link w:val="ProposalCoverPageChar"/>
    <w:rsid w:val="000146C2"/>
    <w:pPr>
      <w:jc w:val="center"/>
    </w:pPr>
    <w:rPr>
      <w:rFonts w:ascii="Open Sans Light" w:hAnsi="Open Sans Light" w:cs="Arial"/>
      <w:sz w:val="36"/>
      <w:szCs w:val="36"/>
    </w:rPr>
  </w:style>
  <w:style w:type="table" w:styleId="TableGrid">
    <w:name w:val="Table Grid"/>
    <w:basedOn w:val="TableNormal"/>
    <w:rsid w:val="0036464B"/>
    <w:rPr>
      <w:rFonts w:ascii="Tahoma" w:hAnsi="Tahom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D9D9D9"/>
      </w:tcPr>
    </w:tblStylePr>
    <w:tblStylePr w:type="firstCol">
      <w:rPr>
        <w:rFonts w:ascii="Arial Unicode MS" w:hAnsi="Arial Unicode MS"/>
        <w:sz w:val="18"/>
      </w:rPr>
    </w:tblStylePr>
  </w:style>
  <w:style w:type="paragraph" w:styleId="Footer">
    <w:name w:val="footer"/>
    <w:basedOn w:val="Normal"/>
    <w:link w:val="FooterChar"/>
    <w:uiPriority w:val="99"/>
    <w:rsid w:val="00882D80"/>
    <w:pPr>
      <w:keepLines/>
      <w:tabs>
        <w:tab w:val="center" w:pos="4320"/>
        <w:tab w:val="right" w:pos="8640"/>
      </w:tabs>
      <w:spacing w:before="600" w:line="180" w:lineRule="atLeast"/>
      <w:jc w:val="both"/>
    </w:pPr>
    <w:rPr>
      <w:spacing w:val="-5"/>
      <w:sz w:val="16"/>
    </w:rPr>
  </w:style>
  <w:style w:type="character" w:styleId="FollowedHyperlink">
    <w:name w:val="FollowedHyperlink"/>
    <w:rsid w:val="002662E2"/>
    <w:rPr>
      <w:rFonts w:ascii="Tahoma" w:hAnsi="Tahoma"/>
      <w:color w:val="800080"/>
      <w:sz w:val="22"/>
      <w:szCs w:val="22"/>
      <w:u w:val="single"/>
    </w:rPr>
  </w:style>
  <w:style w:type="paragraph" w:styleId="Header">
    <w:name w:val="header"/>
    <w:basedOn w:val="Normal"/>
    <w:link w:val="HeaderChar"/>
    <w:uiPriority w:val="99"/>
    <w:rsid w:val="001F2580"/>
    <w:pPr>
      <w:tabs>
        <w:tab w:val="center" w:pos="4320"/>
        <w:tab w:val="right" w:pos="8640"/>
      </w:tabs>
    </w:pPr>
  </w:style>
  <w:style w:type="paragraph" w:customStyle="1" w:styleId="Code">
    <w:name w:val="Code"/>
    <w:basedOn w:val="Normal"/>
    <w:rsid w:val="00BE073C"/>
    <w:rPr>
      <w:rFonts w:ascii="Lucida Console" w:hAnsi="Lucida Console"/>
      <w:lang w:val="en-US"/>
    </w:rPr>
  </w:style>
  <w:style w:type="table" w:customStyle="1" w:styleId="HeaderTable">
    <w:name w:val="HeaderTable"/>
    <w:basedOn w:val="TableNormal"/>
    <w:rsid w:val="00887BD8"/>
    <w:rPr>
      <w:rFonts w:ascii="Open Sans Light" w:hAnsi="Open Sans Light"/>
    </w:rPr>
    <w:tblPr>
      <w:tblStyleRowBandSize w:val="1"/>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Pr>
    <w:tblStylePr w:type="firstRow">
      <w:pPr>
        <w:wordWrap/>
        <w:spacing w:beforeLines="0" w:before="120" w:beforeAutospacing="0" w:afterLines="0" w:after="120" w:afterAutospacing="0"/>
      </w:pPr>
      <w:rPr>
        <w:rFonts w:ascii="___WRD_EMBED_SUB_156" w:hAnsi="___WRD_EMBED_SUB_156"/>
        <w:b/>
        <w:caps/>
        <w:smallCaps w:val="0"/>
        <w:color w:val="595959" w:themeColor="text1" w:themeTint="A6"/>
        <w:sz w:val="20"/>
      </w:rPr>
      <w:tblPr/>
      <w:tcPr>
        <w:tcBorders>
          <w:bottom w:val="dotted" w:sz="4" w:space="0" w:color="CE4141"/>
        </w:tcBorders>
      </w:tcPr>
    </w:tblStylePr>
    <w:tblStylePr w:type="band1Horz">
      <w:tblPr/>
      <w:tcPr>
        <w:shd w:val="clear" w:color="auto" w:fill="E8E8E8"/>
      </w:tcPr>
    </w:tblStylePr>
  </w:style>
  <w:style w:type="paragraph" w:styleId="NormalWeb">
    <w:name w:val="Normal (Web)"/>
    <w:basedOn w:val="Normal"/>
    <w:uiPriority w:val="99"/>
    <w:rsid w:val="00B918B5"/>
    <w:pPr>
      <w:spacing w:before="100" w:beforeAutospacing="1" w:after="100" w:afterAutospacing="1"/>
    </w:pPr>
    <w:rPr>
      <w:rFonts w:ascii="Times New Roman" w:hAnsi="Times New Roman"/>
      <w:szCs w:val="24"/>
      <w:lang w:val="en-US"/>
    </w:rPr>
  </w:style>
  <w:style w:type="character" w:styleId="Strong">
    <w:name w:val="Strong"/>
    <w:uiPriority w:val="22"/>
    <w:qFormat/>
    <w:rsid w:val="00821F27"/>
    <w:rPr>
      <w:b/>
      <w:bCs/>
      <w:caps/>
      <w:smallCaps w:val="0"/>
      <w:vanish w:val="0"/>
    </w:rPr>
  </w:style>
  <w:style w:type="paragraph" w:styleId="BalloonText">
    <w:name w:val="Balloon Text"/>
    <w:basedOn w:val="Normal"/>
    <w:semiHidden/>
    <w:rsid w:val="00CA1E84"/>
    <w:rPr>
      <w:rFonts w:cs="Tahoma"/>
      <w:sz w:val="16"/>
      <w:szCs w:val="16"/>
    </w:rPr>
  </w:style>
  <w:style w:type="paragraph" w:styleId="Subtitle">
    <w:name w:val="Subtitle"/>
    <w:basedOn w:val="Normal"/>
    <w:next w:val="Normal"/>
    <w:link w:val="SubtitleChar"/>
    <w:qFormat/>
    <w:rsid w:val="00FE2E12"/>
    <w:pPr>
      <w:framePr w:wrap="notBeside" w:vAnchor="text" w:hAnchor="text" w:y="1"/>
      <w:numPr>
        <w:ilvl w:val="1"/>
      </w:numPr>
    </w:pPr>
    <w:rPr>
      <w:rFonts w:ascii="Open Sans Light" w:eastAsiaTheme="minorEastAsia" w:hAnsi="Open Sans Light" w:cstheme="minorBidi"/>
      <w:color w:val="5A5A5A" w:themeColor="text1" w:themeTint="A5"/>
      <w:szCs w:val="22"/>
    </w:rPr>
  </w:style>
  <w:style w:type="character" w:customStyle="1" w:styleId="SubtitleChar">
    <w:name w:val="Subtitle Char"/>
    <w:basedOn w:val="DefaultParagraphFont"/>
    <w:link w:val="Subtitle"/>
    <w:rsid w:val="00FE2E12"/>
    <w:rPr>
      <w:rFonts w:ascii="Open Sans Light" w:eastAsiaTheme="minorEastAsia" w:hAnsi="Open Sans Light" w:cstheme="minorBidi"/>
      <w:color w:val="5A5A5A" w:themeColor="text1" w:themeTint="A5"/>
      <w:sz w:val="22"/>
      <w:szCs w:val="22"/>
      <w:lang w:eastAsia="en-US"/>
    </w:rPr>
  </w:style>
  <w:style w:type="paragraph" w:styleId="Title">
    <w:name w:val="Title"/>
    <w:basedOn w:val="Normal"/>
    <w:next w:val="Normal"/>
    <w:link w:val="TitleChar"/>
    <w:qFormat/>
    <w:rsid w:val="008E6EEB"/>
    <w:pPr>
      <w:pBdr>
        <w:bottom w:val="double" w:sz="4" w:space="1" w:color="CD4141"/>
      </w:pBdr>
      <w:contextualSpacing/>
    </w:pPr>
    <w:rPr>
      <w:rFonts w:ascii="Open Sans Light" w:eastAsiaTheme="majorEastAsia" w:hAnsi="Open Sans Light" w:cstheme="majorBidi"/>
      <w:spacing w:val="-10"/>
      <w:kern w:val="28"/>
      <w:sz w:val="72"/>
      <w:szCs w:val="56"/>
    </w:rPr>
  </w:style>
  <w:style w:type="character" w:customStyle="1" w:styleId="TitleChar">
    <w:name w:val="Title Char"/>
    <w:basedOn w:val="DefaultParagraphFont"/>
    <w:link w:val="Title"/>
    <w:rsid w:val="008E6EEB"/>
    <w:rPr>
      <w:rFonts w:ascii="Open Sans Light" w:eastAsiaTheme="majorEastAsia" w:hAnsi="Open Sans Light" w:cstheme="majorBidi"/>
      <w:spacing w:val="-10"/>
      <w:kern w:val="28"/>
      <w:sz w:val="72"/>
      <w:szCs w:val="56"/>
      <w:lang w:eastAsia="en-US"/>
    </w:rPr>
  </w:style>
  <w:style w:type="character" w:styleId="Emphasis">
    <w:name w:val="Emphasis"/>
    <w:basedOn w:val="DefaultParagraphFont"/>
    <w:uiPriority w:val="20"/>
    <w:qFormat/>
    <w:rsid w:val="00BC2242"/>
    <w:rPr>
      <w:i/>
      <w:iCs/>
      <w:color w:val="595959" w:themeColor="text1" w:themeTint="A6"/>
    </w:rPr>
  </w:style>
  <w:style w:type="character" w:customStyle="1" w:styleId="HeaderChar">
    <w:name w:val="Header Char"/>
    <w:basedOn w:val="DefaultParagraphFont"/>
    <w:link w:val="Header"/>
    <w:uiPriority w:val="99"/>
    <w:rsid w:val="00821F27"/>
    <w:rPr>
      <w:rFonts w:ascii="Tahoma" w:hAnsi="Tahoma"/>
      <w:sz w:val="22"/>
      <w:lang w:eastAsia="en-US"/>
    </w:rPr>
  </w:style>
  <w:style w:type="paragraph" w:styleId="NoSpacing">
    <w:name w:val="No Spacing"/>
    <w:link w:val="NoSpacingChar"/>
    <w:uiPriority w:val="1"/>
    <w:qFormat/>
    <w:rsid w:val="00F02736"/>
    <w:rPr>
      <w:rFonts w:ascii="Open Sans" w:hAnsi="Open Sans"/>
      <w:lang w:eastAsia="en-US"/>
    </w:rPr>
  </w:style>
  <w:style w:type="character" w:styleId="SubtleEmphasis">
    <w:name w:val="Subtle Emphasis"/>
    <w:basedOn w:val="DefaultParagraphFont"/>
    <w:uiPriority w:val="19"/>
    <w:rsid w:val="00BC2242"/>
    <w:rPr>
      <w:i/>
      <w:iCs/>
      <w:color w:val="404040" w:themeColor="text1" w:themeTint="BF"/>
    </w:rPr>
  </w:style>
  <w:style w:type="paragraph" w:styleId="IntenseQuote">
    <w:name w:val="Intense Quote"/>
    <w:basedOn w:val="Normal"/>
    <w:next w:val="Normal"/>
    <w:link w:val="IntenseQuoteChar"/>
    <w:uiPriority w:val="30"/>
    <w:qFormat/>
    <w:rsid w:val="00B62038"/>
    <w:pPr>
      <w:pBdr>
        <w:top w:val="single" w:sz="4" w:space="10" w:color="CD4141"/>
        <w:bottom w:val="single" w:sz="4" w:space="10" w:color="CD414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B62038"/>
    <w:rPr>
      <w:rFonts w:ascii="Open Sans" w:hAnsi="Open Sans"/>
      <w:i/>
      <w:iCs/>
      <w:sz w:val="22"/>
      <w:lang w:eastAsia="en-US"/>
    </w:rPr>
  </w:style>
  <w:style w:type="character" w:styleId="SubtleReference">
    <w:name w:val="Subtle Reference"/>
    <w:basedOn w:val="DefaultParagraphFont"/>
    <w:uiPriority w:val="31"/>
    <w:qFormat/>
    <w:rsid w:val="007A3676"/>
    <w:rPr>
      <w:smallCaps/>
      <w:color w:val="5A5A5A" w:themeColor="text1" w:themeTint="A5"/>
    </w:rPr>
  </w:style>
  <w:style w:type="character" w:customStyle="1" w:styleId="FooterChar">
    <w:name w:val="Footer Char"/>
    <w:basedOn w:val="DefaultParagraphFont"/>
    <w:link w:val="Footer"/>
    <w:uiPriority w:val="99"/>
    <w:rsid w:val="006515BB"/>
    <w:rPr>
      <w:rFonts w:ascii="Open Sans" w:hAnsi="Open Sans"/>
      <w:spacing w:val="-5"/>
      <w:sz w:val="16"/>
      <w:lang w:eastAsia="en-US"/>
    </w:rPr>
  </w:style>
  <w:style w:type="paragraph" w:styleId="ListParagraph">
    <w:name w:val="List Paragraph"/>
    <w:basedOn w:val="Normal"/>
    <w:uiPriority w:val="34"/>
    <w:qFormat/>
    <w:rsid w:val="00D730F6"/>
    <w:pPr>
      <w:ind w:left="720"/>
      <w:contextualSpacing/>
    </w:pPr>
  </w:style>
  <w:style w:type="character" w:customStyle="1" w:styleId="apple-converted-space">
    <w:name w:val="apple-converted-space"/>
    <w:basedOn w:val="DefaultParagraphFont"/>
    <w:rsid w:val="00901480"/>
  </w:style>
  <w:style w:type="character" w:customStyle="1" w:styleId="NoSpacingChar">
    <w:name w:val="No Spacing Char"/>
    <w:basedOn w:val="DefaultParagraphFont"/>
    <w:link w:val="NoSpacing"/>
    <w:uiPriority w:val="1"/>
    <w:rsid w:val="00F02736"/>
    <w:rPr>
      <w:rFonts w:ascii="Open Sans" w:hAnsi="Open Sans"/>
      <w:lang w:eastAsia="en-US"/>
    </w:rPr>
  </w:style>
  <w:style w:type="character" w:styleId="PlaceholderText">
    <w:name w:val="Placeholder Text"/>
    <w:basedOn w:val="DefaultParagraphFont"/>
    <w:uiPriority w:val="99"/>
    <w:semiHidden/>
    <w:rsid w:val="007C0632"/>
    <w:rPr>
      <w:color w:val="808080"/>
    </w:rPr>
  </w:style>
  <w:style w:type="paragraph" w:styleId="TOCHeading">
    <w:name w:val="TOC Heading"/>
    <w:basedOn w:val="Heading1"/>
    <w:next w:val="Normal"/>
    <w:uiPriority w:val="39"/>
    <w:unhideWhenUsed/>
    <w:qFormat/>
    <w:rsid w:val="000146C2"/>
    <w:pPr>
      <w:spacing w:line="259" w:lineRule="auto"/>
      <w:outlineLvl w:val="9"/>
    </w:pPr>
    <w:rPr>
      <w:rFonts w:eastAsiaTheme="majorEastAsia" w:cstheme="majorBidi"/>
      <w:caps/>
      <w:color w:val="CD4141"/>
      <w:sz w:val="22"/>
      <w:szCs w:val="32"/>
      <w:lang w:val="en-US"/>
    </w:rPr>
  </w:style>
  <w:style w:type="paragraph" w:styleId="TOC1">
    <w:name w:val="toc 1"/>
    <w:basedOn w:val="Normal"/>
    <w:next w:val="Normal"/>
    <w:autoRedefine/>
    <w:uiPriority w:val="39"/>
    <w:rsid w:val="002F3F84"/>
    <w:pPr>
      <w:tabs>
        <w:tab w:val="right" w:leader="dot" w:pos="9061"/>
      </w:tabs>
      <w:spacing w:after="100"/>
    </w:pPr>
    <w:rPr>
      <w:rFonts w:ascii="Open Sans Light" w:eastAsiaTheme="majorEastAsia" w:hAnsi="Open Sans Light" w:cs="Open Sans"/>
      <w:b/>
      <w:noProof/>
    </w:rPr>
  </w:style>
  <w:style w:type="paragraph" w:styleId="TOC2">
    <w:name w:val="toc 2"/>
    <w:basedOn w:val="Normal"/>
    <w:next w:val="Normal"/>
    <w:autoRedefine/>
    <w:uiPriority w:val="39"/>
    <w:rsid w:val="0031773A"/>
    <w:pPr>
      <w:spacing w:after="100"/>
      <w:ind w:left="220"/>
    </w:pPr>
    <w:rPr>
      <w:rFonts w:ascii="Open Sans Light" w:hAnsi="Open Sans Light"/>
    </w:rPr>
  </w:style>
  <w:style w:type="paragraph" w:styleId="TOC3">
    <w:name w:val="toc 3"/>
    <w:basedOn w:val="Normal"/>
    <w:next w:val="Normal"/>
    <w:autoRedefine/>
    <w:uiPriority w:val="39"/>
    <w:rsid w:val="0031773A"/>
    <w:pPr>
      <w:spacing w:after="100"/>
      <w:ind w:left="440"/>
    </w:pPr>
    <w:rPr>
      <w:rFonts w:ascii="Open Sans Light" w:hAnsi="Open Sans Light"/>
      <w:i/>
      <w:color w:val="3B3838" w:themeColor="background2" w:themeShade="40"/>
    </w:rPr>
  </w:style>
  <w:style w:type="paragraph" w:customStyle="1" w:styleId="StyleProposalCoverPageLeft">
    <w:name w:val="Style ProposalCoverPage + Left"/>
    <w:basedOn w:val="ProposalCoverPage"/>
    <w:rsid w:val="0018214A"/>
    <w:pPr>
      <w:jc w:val="left"/>
    </w:pPr>
    <w:rPr>
      <w:rFonts w:cs="Times New Roman"/>
      <w:caps/>
      <w:color w:val="767171" w:themeColor="background2" w:themeShade="80"/>
      <w:sz w:val="22"/>
      <w:szCs w:val="20"/>
    </w:rPr>
  </w:style>
  <w:style w:type="paragraph" w:styleId="Caption">
    <w:name w:val="caption"/>
    <w:basedOn w:val="Normal"/>
    <w:next w:val="Normal"/>
    <w:unhideWhenUsed/>
    <w:qFormat/>
    <w:rsid w:val="00DD776E"/>
    <w:rPr>
      <w:i/>
      <w:iCs/>
      <w:color w:val="767171" w:themeColor="background2" w:themeShade="80"/>
      <w:sz w:val="18"/>
      <w:szCs w:val="18"/>
    </w:rPr>
  </w:style>
  <w:style w:type="character" w:customStyle="1" w:styleId="Heading1Char">
    <w:name w:val="Heading 1 Char"/>
    <w:basedOn w:val="DefaultParagraphFont"/>
    <w:link w:val="Heading1"/>
    <w:rsid w:val="003D3AD9"/>
    <w:rPr>
      <w:rFonts w:ascii="Open Sans Light" w:hAnsi="Open Sans Light"/>
      <w:sz w:val="56"/>
      <w:szCs w:val="40"/>
      <w:lang w:eastAsia="en-US"/>
    </w:rPr>
  </w:style>
  <w:style w:type="paragraph" w:customStyle="1" w:styleId="Bullet">
    <w:name w:val="Bullet"/>
    <w:basedOn w:val="Normal"/>
    <w:rsid w:val="002E0B2B"/>
    <w:pPr>
      <w:numPr>
        <w:numId w:val="1"/>
      </w:numPr>
      <w:spacing w:before="100" w:after="100"/>
    </w:pPr>
  </w:style>
  <w:style w:type="paragraph" w:styleId="NormalIndent">
    <w:name w:val="Normal Indent"/>
    <w:basedOn w:val="Normal"/>
    <w:rsid w:val="002E0B2B"/>
    <w:pPr>
      <w:ind w:left="720"/>
    </w:pPr>
  </w:style>
  <w:style w:type="paragraph" w:customStyle="1" w:styleId="Default">
    <w:name w:val="Default"/>
    <w:rsid w:val="00DA550C"/>
    <w:pPr>
      <w:autoSpaceDE w:val="0"/>
      <w:autoSpaceDN w:val="0"/>
      <w:adjustRightInd w:val="0"/>
    </w:pPr>
    <w:rPr>
      <w:rFonts w:ascii="Arial" w:hAnsi="Arial" w:cs="Arial"/>
      <w:color w:val="000000"/>
      <w:sz w:val="24"/>
      <w:szCs w:val="24"/>
    </w:rPr>
  </w:style>
  <w:style w:type="table" w:customStyle="1" w:styleId="SSW">
    <w:name w:val="SSW"/>
    <w:basedOn w:val="TableNormal"/>
    <w:uiPriority w:val="99"/>
    <w:rsid w:val="008504B0"/>
    <w:rPr>
      <w:rFonts w:ascii="Open Sans" w:hAnsi="Open Sans"/>
      <w:sz w:val="24"/>
    </w:rPr>
    <w:tblPr/>
  </w:style>
  <w:style w:type="character" w:customStyle="1" w:styleId="ProposalCoverPageChar">
    <w:name w:val="ProposalCoverPage Char"/>
    <w:basedOn w:val="DefaultParagraphFont"/>
    <w:link w:val="ProposalCoverPage"/>
    <w:rsid w:val="004F044C"/>
    <w:rPr>
      <w:rFonts w:ascii="Open Sans Light" w:hAnsi="Open Sans Light" w:cs="Arial"/>
      <w:sz w:val="36"/>
      <w:szCs w:val="36"/>
      <w:lang w:eastAsia="en-US"/>
    </w:rPr>
  </w:style>
  <w:style w:type="paragraph" w:customStyle="1" w:styleId="Info">
    <w:name w:val="Info"/>
    <w:basedOn w:val="Normal"/>
    <w:link w:val="InfoChar"/>
    <w:rsid w:val="003A3D7E"/>
    <w:pPr>
      <w:spacing w:after="0" w:line="220" w:lineRule="atLeast"/>
    </w:pPr>
    <w:rPr>
      <w:rFonts w:ascii="Open Sans Light" w:hAnsi="Open Sans Light"/>
      <w:sz w:val="44"/>
      <w:szCs w:val="24"/>
    </w:rPr>
  </w:style>
  <w:style w:type="paragraph" w:customStyle="1" w:styleId="SubInfo">
    <w:name w:val="SubInfo"/>
    <w:basedOn w:val="Normal"/>
    <w:link w:val="SubInfoChar"/>
    <w:rsid w:val="003A3D7E"/>
    <w:pPr>
      <w:spacing w:before="0" w:line="220" w:lineRule="atLeast"/>
    </w:pPr>
    <w:rPr>
      <w:rFonts w:ascii="Open Sans Light" w:hAnsi="Open Sans Light"/>
      <w:sz w:val="28"/>
      <w:szCs w:val="28"/>
    </w:rPr>
  </w:style>
  <w:style w:type="character" w:customStyle="1" w:styleId="InfoChar">
    <w:name w:val="Info Char"/>
    <w:basedOn w:val="DefaultParagraphFont"/>
    <w:link w:val="Info"/>
    <w:rsid w:val="003A3D7E"/>
    <w:rPr>
      <w:rFonts w:ascii="Open Sans Light" w:hAnsi="Open Sans Light"/>
      <w:sz w:val="44"/>
      <w:szCs w:val="24"/>
      <w:lang w:eastAsia="en-US"/>
    </w:rPr>
  </w:style>
  <w:style w:type="character" w:customStyle="1" w:styleId="SubInfoChar">
    <w:name w:val="SubInfo Char"/>
    <w:basedOn w:val="InfoChar"/>
    <w:link w:val="SubInfo"/>
    <w:rsid w:val="003A3D7E"/>
    <w:rPr>
      <w:rFonts w:ascii="Open Sans Light" w:hAnsi="Open Sans Light"/>
      <w:sz w:val="28"/>
      <w:szCs w:val="28"/>
      <w:lang w:eastAsia="en-US"/>
    </w:rPr>
  </w:style>
  <w:style w:type="paragraph" w:customStyle="1" w:styleId="CaseStudyNormal">
    <w:name w:val="CaseStudy Normal"/>
    <w:basedOn w:val="Normal"/>
    <w:link w:val="CaseStudyNormalChar"/>
    <w:rsid w:val="00546DEC"/>
    <w:pPr>
      <w:spacing w:before="0" w:line="220" w:lineRule="atLeast"/>
    </w:pPr>
    <w:rPr>
      <w:rFonts w:asciiTheme="majorHAnsi" w:hAnsiTheme="majorHAnsi"/>
    </w:rPr>
  </w:style>
  <w:style w:type="paragraph" w:customStyle="1" w:styleId="SmallNormal">
    <w:name w:val="Small Normal"/>
    <w:basedOn w:val="Normal"/>
    <w:link w:val="SmallNormalChar"/>
    <w:rsid w:val="00546DEC"/>
    <w:pPr>
      <w:spacing w:before="0" w:line="220" w:lineRule="atLeast"/>
    </w:pPr>
  </w:style>
  <w:style w:type="character" w:customStyle="1" w:styleId="CaseStudyNormalChar">
    <w:name w:val="CaseStudy Normal Char"/>
    <w:basedOn w:val="DefaultParagraphFont"/>
    <w:link w:val="CaseStudyNormal"/>
    <w:rsid w:val="00546DEC"/>
    <w:rPr>
      <w:rFonts w:asciiTheme="majorHAnsi" w:hAnsiTheme="majorHAnsi"/>
      <w:lang w:eastAsia="en-US"/>
    </w:rPr>
  </w:style>
  <w:style w:type="character" w:customStyle="1" w:styleId="SmallNormalChar">
    <w:name w:val="Small Normal Char"/>
    <w:basedOn w:val="DefaultParagraphFont"/>
    <w:link w:val="SmallNormal"/>
    <w:rsid w:val="00546DEC"/>
    <w:rPr>
      <w:rFonts w:ascii="Open Sans" w:hAnsi="Open Sans"/>
      <w:lang w:eastAsia="en-US"/>
    </w:rPr>
  </w:style>
  <w:style w:type="character" w:customStyle="1" w:styleId="Heading2Char">
    <w:name w:val="Heading 2 Char"/>
    <w:basedOn w:val="DefaultParagraphFont"/>
    <w:link w:val="Heading2"/>
    <w:rsid w:val="00C230DD"/>
    <w:rPr>
      <w:rFonts w:ascii="Open Sans" w:hAnsi="Open Sans" w:cs="Arial"/>
      <w:bCs/>
      <w:iCs/>
      <w:color w:val="CE4141"/>
      <w:position w:val="-2"/>
      <w:sz w:val="36"/>
      <w:szCs w:val="32"/>
      <w:lang w:eastAsia="en-US"/>
    </w:rPr>
  </w:style>
  <w:style w:type="character" w:customStyle="1" w:styleId="commentsbubble">
    <w:name w:val="commentsbubble"/>
    <w:basedOn w:val="DefaultParagraphFont"/>
    <w:rsid w:val="00F91A4D"/>
  </w:style>
  <w:style w:type="character" w:customStyle="1" w:styleId="daoinfoboxsupertitle">
    <w:name w:val="daoinfobox_supertitle"/>
    <w:basedOn w:val="DefaultParagraphFont"/>
    <w:rsid w:val="00F91A4D"/>
  </w:style>
  <w:style w:type="character" w:customStyle="1" w:styleId="mw-headline">
    <w:name w:val="mw-headline"/>
    <w:basedOn w:val="DefaultParagraphFont"/>
    <w:rsid w:val="00F91A4D"/>
  </w:style>
  <w:style w:type="character" w:customStyle="1" w:styleId="Heading3Char">
    <w:name w:val="Heading 3 Char"/>
    <w:basedOn w:val="DefaultParagraphFont"/>
    <w:link w:val="Heading3"/>
    <w:rsid w:val="00726393"/>
    <w:rPr>
      <w:rFonts w:ascii="Open Sans Light" w:hAnsi="Open Sans Light"/>
      <w:spacing w:val="-5"/>
      <w:kern w:val="28"/>
      <w:sz w:val="32"/>
      <w:lang w:eastAsia="en-US"/>
    </w:rPr>
  </w:style>
  <w:style w:type="character" w:styleId="UnresolvedMention">
    <w:name w:val="Unresolved Mention"/>
    <w:basedOn w:val="DefaultParagraphFont"/>
    <w:uiPriority w:val="99"/>
    <w:semiHidden/>
    <w:unhideWhenUsed/>
    <w:rsid w:val="0039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3853">
      <w:bodyDiv w:val="1"/>
      <w:marLeft w:val="0"/>
      <w:marRight w:val="0"/>
      <w:marTop w:val="0"/>
      <w:marBottom w:val="0"/>
      <w:divBdr>
        <w:top w:val="none" w:sz="0" w:space="0" w:color="auto"/>
        <w:left w:val="none" w:sz="0" w:space="0" w:color="auto"/>
        <w:bottom w:val="none" w:sz="0" w:space="0" w:color="auto"/>
        <w:right w:val="none" w:sz="0" w:space="0" w:color="auto"/>
      </w:divBdr>
    </w:div>
    <w:div w:id="69430955">
      <w:bodyDiv w:val="1"/>
      <w:marLeft w:val="0"/>
      <w:marRight w:val="0"/>
      <w:marTop w:val="0"/>
      <w:marBottom w:val="0"/>
      <w:divBdr>
        <w:top w:val="none" w:sz="0" w:space="0" w:color="auto"/>
        <w:left w:val="none" w:sz="0" w:space="0" w:color="auto"/>
        <w:bottom w:val="none" w:sz="0" w:space="0" w:color="auto"/>
        <w:right w:val="none" w:sz="0" w:space="0" w:color="auto"/>
      </w:divBdr>
      <w:divsChild>
        <w:div w:id="109933064">
          <w:marLeft w:val="0"/>
          <w:marRight w:val="0"/>
          <w:marTop w:val="0"/>
          <w:marBottom w:val="0"/>
          <w:divBdr>
            <w:top w:val="none" w:sz="0" w:space="0" w:color="auto"/>
            <w:left w:val="none" w:sz="0" w:space="0" w:color="auto"/>
            <w:bottom w:val="none" w:sz="0" w:space="0" w:color="auto"/>
            <w:right w:val="none" w:sz="0" w:space="0" w:color="auto"/>
          </w:divBdr>
        </w:div>
        <w:div w:id="581335185">
          <w:marLeft w:val="0"/>
          <w:marRight w:val="0"/>
          <w:marTop w:val="0"/>
          <w:marBottom w:val="0"/>
          <w:divBdr>
            <w:top w:val="none" w:sz="0" w:space="0" w:color="auto"/>
            <w:left w:val="none" w:sz="0" w:space="0" w:color="auto"/>
            <w:bottom w:val="none" w:sz="0" w:space="0" w:color="auto"/>
            <w:right w:val="none" w:sz="0" w:space="0" w:color="auto"/>
          </w:divBdr>
          <w:divsChild>
            <w:div w:id="1515999786">
              <w:marLeft w:val="0"/>
              <w:marRight w:val="0"/>
              <w:marTop w:val="0"/>
              <w:marBottom w:val="0"/>
              <w:divBdr>
                <w:top w:val="none" w:sz="0" w:space="0" w:color="auto"/>
                <w:left w:val="none" w:sz="0" w:space="0" w:color="auto"/>
                <w:bottom w:val="none" w:sz="0" w:space="0" w:color="auto"/>
                <w:right w:val="none" w:sz="0" w:space="0" w:color="auto"/>
              </w:divBdr>
              <w:divsChild>
                <w:div w:id="137311963">
                  <w:marLeft w:val="0"/>
                  <w:marRight w:val="0"/>
                  <w:marTop w:val="0"/>
                  <w:marBottom w:val="0"/>
                  <w:divBdr>
                    <w:top w:val="none" w:sz="0" w:space="0" w:color="auto"/>
                    <w:left w:val="none" w:sz="0" w:space="0" w:color="auto"/>
                    <w:bottom w:val="none" w:sz="0" w:space="0" w:color="auto"/>
                    <w:right w:val="none" w:sz="0" w:space="0" w:color="auto"/>
                  </w:divBdr>
                </w:div>
                <w:div w:id="301468225">
                  <w:marLeft w:val="0"/>
                  <w:marRight w:val="0"/>
                  <w:marTop w:val="0"/>
                  <w:marBottom w:val="0"/>
                  <w:divBdr>
                    <w:top w:val="none" w:sz="0" w:space="0" w:color="auto"/>
                    <w:left w:val="none" w:sz="0" w:space="0" w:color="auto"/>
                    <w:bottom w:val="none" w:sz="0" w:space="0" w:color="auto"/>
                    <w:right w:val="none" w:sz="0" w:space="0" w:color="auto"/>
                  </w:divBdr>
                </w:div>
                <w:div w:id="1072393731">
                  <w:marLeft w:val="0"/>
                  <w:marRight w:val="0"/>
                  <w:marTop w:val="0"/>
                  <w:marBottom w:val="0"/>
                  <w:divBdr>
                    <w:top w:val="none" w:sz="0" w:space="0" w:color="auto"/>
                    <w:left w:val="none" w:sz="0" w:space="0" w:color="auto"/>
                    <w:bottom w:val="none" w:sz="0" w:space="0" w:color="auto"/>
                    <w:right w:val="none" w:sz="0" w:space="0" w:color="auto"/>
                  </w:divBdr>
                </w:div>
                <w:div w:id="1092314650">
                  <w:marLeft w:val="0"/>
                  <w:marRight w:val="0"/>
                  <w:marTop w:val="0"/>
                  <w:marBottom w:val="0"/>
                  <w:divBdr>
                    <w:top w:val="none" w:sz="0" w:space="0" w:color="auto"/>
                    <w:left w:val="none" w:sz="0" w:space="0" w:color="auto"/>
                    <w:bottom w:val="none" w:sz="0" w:space="0" w:color="auto"/>
                    <w:right w:val="none" w:sz="0" w:space="0" w:color="auto"/>
                  </w:divBdr>
                </w:div>
                <w:div w:id="1530995785">
                  <w:marLeft w:val="0"/>
                  <w:marRight w:val="0"/>
                  <w:marTop w:val="0"/>
                  <w:marBottom w:val="0"/>
                  <w:divBdr>
                    <w:top w:val="none" w:sz="0" w:space="0" w:color="auto"/>
                    <w:left w:val="none" w:sz="0" w:space="0" w:color="auto"/>
                    <w:bottom w:val="none" w:sz="0" w:space="0" w:color="auto"/>
                    <w:right w:val="none" w:sz="0" w:space="0" w:color="auto"/>
                  </w:divBdr>
                </w:div>
                <w:div w:id="1685285310">
                  <w:marLeft w:val="0"/>
                  <w:marRight w:val="0"/>
                  <w:marTop w:val="0"/>
                  <w:marBottom w:val="0"/>
                  <w:divBdr>
                    <w:top w:val="none" w:sz="0" w:space="0" w:color="auto"/>
                    <w:left w:val="none" w:sz="0" w:space="0" w:color="auto"/>
                    <w:bottom w:val="none" w:sz="0" w:space="0" w:color="auto"/>
                    <w:right w:val="none" w:sz="0" w:space="0" w:color="auto"/>
                  </w:divBdr>
                </w:div>
                <w:div w:id="1860924780">
                  <w:marLeft w:val="0"/>
                  <w:marRight w:val="0"/>
                  <w:marTop w:val="0"/>
                  <w:marBottom w:val="0"/>
                  <w:divBdr>
                    <w:top w:val="none" w:sz="0" w:space="0" w:color="auto"/>
                    <w:left w:val="none" w:sz="0" w:space="0" w:color="auto"/>
                    <w:bottom w:val="none" w:sz="0" w:space="0" w:color="auto"/>
                    <w:right w:val="none" w:sz="0" w:space="0" w:color="auto"/>
                  </w:divBdr>
                </w:div>
                <w:div w:id="20844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1687">
      <w:bodyDiv w:val="1"/>
      <w:marLeft w:val="0"/>
      <w:marRight w:val="0"/>
      <w:marTop w:val="0"/>
      <w:marBottom w:val="0"/>
      <w:divBdr>
        <w:top w:val="none" w:sz="0" w:space="0" w:color="auto"/>
        <w:left w:val="none" w:sz="0" w:space="0" w:color="auto"/>
        <w:bottom w:val="none" w:sz="0" w:space="0" w:color="auto"/>
        <w:right w:val="none" w:sz="0" w:space="0" w:color="auto"/>
      </w:divBdr>
      <w:divsChild>
        <w:div w:id="1904637570">
          <w:marLeft w:val="0"/>
          <w:marRight w:val="0"/>
          <w:marTop w:val="0"/>
          <w:marBottom w:val="0"/>
          <w:divBdr>
            <w:top w:val="none" w:sz="0" w:space="0" w:color="auto"/>
            <w:left w:val="none" w:sz="0" w:space="0" w:color="auto"/>
            <w:bottom w:val="none" w:sz="0" w:space="0" w:color="auto"/>
            <w:right w:val="none" w:sz="0" w:space="0" w:color="auto"/>
          </w:divBdr>
        </w:div>
      </w:divsChild>
    </w:div>
    <w:div w:id="190801770">
      <w:bodyDiv w:val="1"/>
      <w:marLeft w:val="0"/>
      <w:marRight w:val="0"/>
      <w:marTop w:val="0"/>
      <w:marBottom w:val="0"/>
      <w:divBdr>
        <w:top w:val="none" w:sz="0" w:space="0" w:color="auto"/>
        <w:left w:val="none" w:sz="0" w:space="0" w:color="auto"/>
        <w:bottom w:val="none" w:sz="0" w:space="0" w:color="auto"/>
        <w:right w:val="none" w:sz="0" w:space="0" w:color="auto"/>
      </w:divBdr>
      <w:divsChild>
        <w:div w:id="407269084">
          <w:marLeft w:val="0"/>
          <w:marRight w:val="0"/>
          <w:marTop w:val="0"/>
          <w:marBottom w:val="0"/>
          <w:divBdr>
            <w:top w:val="none" w:sz="0" w:space="0" w:color="auto"/>
            <w:left w:val="none" w:sz="0" w:space="0" w:color="auto"/>
            <w:bottom w:val="none" w:sz="0" w:space="0" w:color="auto"/>
            <w:right w:val="none" w:sz="0" w:space="0" w:color="auto"/>
          </w:divBdr>
        </w:div>
      </w:divsChild>
    </w:div>
    <w:div w:id="237253066">
      <w:bodyDiv w:val="1"/>
      <w:marLeft w:val="0"/>
      <w:marRight w:val="0"/>
      <w:marTop w:val="0"/>
      <w:marBottom w:val="0"/>
      <w:divBdr>
        <w:top w:val="none" w:sz="0" w:space="0" w:color="auto"/>
        <w:left w:val="none" w:sz="0" w:space="0" w:color="auto"/>
        <w:bottom w:val="none" w:sz="0" w:space="0" w:color="auto"/>
        <w:right w:val="none" w:sz="0" w:space="0" w:color="auto"/>
      </w:divBdr>
    </w:div>
    <w:div w:id="268244755">
      <w:bodyDiv w:val="1"/>
      <w:marLeft w:val="0"/>
      <w:marRight w:val="0"/>
      <w:marTop w:val="0"/>
      <w:marBottom w:val="0"/>
      <w:divBdr>
        <w:top w:val="none" w:sz="0" w:space="0" w:color="auto"/>
        <w:left w:val="none" w:sz="0" w:space="0" w:color="auto"/>
        <w:bottom w:val="none" w:sz="0" w:space="0" w:color="auto"/>
        <w:right w:val="none" w:sz="0" w:space="0" w:color="auto"/>
      </w:divBdr>
    </w:div>
    <w:div w:id="276066325">
      <w:bodyDiv w:val="1"/>
      <w:marLeft w:val="0"/>
      <w:marRight w:val="0"/>
      <w:marTop w:val="0"/>
      <w:marBottom w:val="0"/>
      <w:divBdr>
        <w:top w:val="none" w:sz="0" w:space="0" w:color="auto"/>
        <w:left w:val="none" w:sz="0" w:space="0" w:color="auto"/>
        <w:bottom w:val="none" w:sz="0" w:space="0" w:color="auto"/>
        <w:right w:val="none" w:sz="0" w:space="0" w:color="auto"/>
      </w:divBdr>
    </w:div>
    <w:div w:id="282929648">
      <w:bodyDiv w:val="1"/>
      <w:marLeft w:val="0"/>
      <w:marRight w:val="0"/>
      <w:marTop w:val="0"/>
      <w:marBottom w:val="0"/>
      <w:divBdr>
        <w:top w:val="none" w:sz="0" w:space="0" w:color="auto"/>
        <w:left w:val="none" w:sz="0" w:space="0" w:color="auto"/>
        <w:bottom w:val="none" w:sz="0" w:space="0" w:color="auto"/>
        <w:right w:val="none" w:sz="0" w:space="0" w:color="auto"/>
      </w:divBdr>
      <w:divsChild>
        <w:div w:id="133916960">
          <w:marLeft w:val="0"/>
          <w:marRight w:val="0"/>
          <w:marTop w:val="0"/>
          <w:marBottom w:val="0"/>
          <w:divBdr>
            <w:top w:val="none" w:sz="0" w:space="0" w:color="auto"/>
            <w:left w:val="none" w:sz="0" w:space="0" w:color="auto"/>
            <w:bottom w:val="none" w:sz="0" w:space="0" w:color="auto"/>
            <w:right w:val="none" w:sz="0" w:space="0" w:color="auto"/>
          </w:divBdr>
          <w:divsChild>
            <w:div w:id="422730459">
              <w:marLeft w:val="0"/>
              <w:marRight w:val="0"/>
              <w:marTop w:val="0"/>
              <w:marBottom w:val="0"/>
              <w:divBdr>
                <w:top w:val="none" w:sz="0" w:space="0" w:color="auto"/>
                <w:left w:val="none" w:sz="0" w:space="0" w:color="auto"/>
                <w:bottom w:val="none" w:sz="0" w:space="0" w:color="auto"/>
                <w:right w:val="none" w:sz="0" w:space="0" w:color="auto"/>
              </w:divBdr>
            </w:div>
            <w:div w:id="427578430">
              <w:marLeft w:val="0"/>
              <w:marRight w:val="0"/>
              <w:marTop w:val="0"/>
              <w:marBottom w:val="0"/>
              <w:divBdr>
                <w:top w:val="none" w:sz="0" w:space="0" w:color="auto"/>
                <w:left w:val="none" w:sz="0" w:space="0" w:color="auto"/>
                <w:bottom w:val="none" w:sz="0" w:space="0" w:color="auto"/>
                <w:right w:val="none" w:sz="0" w:space="0" w:color="auto"/>
              </w:divBdr>
            </w:div>
            <w:div w:id="711078990">
              <w:marLeft w:val="0"/>
              <w:marRight w:val="0"/>
              <w:marTop w:val="0"/>
              <w:marBottom w:val="0"/>
              <w:divBdr>
                <w:top w:val="none" w:sz="0" w:space="0" w:color="auto"/>
                <w:left w:val="none" w:sz="0" w:space="0" w:color="auto"/>
                <w:bottom w:val="none" w:sz="0" w:space="0" w:color="auto"/>
                <w:right w:val="none" w:sz="0" w:space="0" w:color="auto"/>
              </w:divBdr>
            </w:div>
            <w:div w:id="1827352853">
              <w:marLeft w:val="0"/>
              <w:marRight w:val="0"/>
              <w:marTop w:val="0"/>
              <w:marBottom w:val="0"/>
              <w:divBdr>
                <w:top w:val="none" w:sz="0" w:space="0" w:color="auto"/>
                <w:left w:val="none" w:sz="0" w:space="0" w:color="auto"/>
                <w:bottom w:val="none" w:sz="0" w:space="0" w:color="auto"/>
                <w:right w:val="none" w:sz="0" w:space="0" w:color="auto"/>
              </w:divBdr>
            </w:div>
            <w:div w:id="1849714011">
              <w:marLeft w:val="0"/>
              <w:marRight w:val="0"/>
              <w:marTop w:val="0"/>
              <w:marBottom w:val="0"/>
              <w:divBdr>
                <w:top w:val="none" w:sz="0" w:space="0" w:color="auto"/>
                <w:left w:val="none" w:sz="0" w:space="0" w:color="auto"/>
                <w:bottom w:val="none" w:sz="0" w:space="0" w:color="auto"/>
                <w:right w:val="none" w:sz="0" w:space="0" w:color="auto"/>
              </w:divBdr>
            </w:div>
            <w:div w:id="1883253098">
              <w:marLeft w:val="0"/>
              <w:marRight w:val="0"/>
              <w:marTop w:val="0"/>
              <w:marBottom w:val="0"/>
              <w:divBdr>
                <w:top w:val="none" w:sz="0" w:space="0" w:color="auto"/>
                <w:left w:val="none" w:sz="0" w:space="0" w:color="auto"/>
                <w:bottom w:val="none" w:sz="0" w:space="0" w:color="auto"/>
                <w:right w:val="none" w:sz="0" w:space="0" w:color="auto"/>
              </w:divBdr>
            </w:div>
            <w:div w:id="1889754813">
              <w:marLeft w:val="0"/>
              <w:marRight w:val="0"/>
              <w:marTop w:val="0"/>
              <w:marBottom w:val="0"/>
              <w:divBdr>
                <w:top w:val="none" w:sz="0" w:space="0" w:color="auto"/>
                <w:left w:val="none" w:sz="0" w:space="0" w:color="auto"/>
                <w:bottom w:val="none" w:sz="0" w:space="0" w:color="auto"/>
                <w:right w:val="none" w:sz="0" w:space="0" w:color="auto"/>
              </w:divBdr>
            </w:div>
            <w:div w:id="20035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358">
      <w:bodyDiv w:val="1"/>
      <w:marLeft w:val="0"/>
      <w:marRight w:val="0"/>
      <w:marTop w:val="0"/>
      <w:marBottom w:val="0"/>
      <w:divBdr>
        <w:top w:val="none" w:sz="0" w:space="0" w:color="auto"/>
        <w:left w:val="none" w:sz="0" w:space="0" w:color="auto"/>
        <w:bottom w:val="none" w:sz="0" w:space="0" w:color="auto"/>
        <w:right w:val="none" w:sz="0" w:space="0" w:color="auto"/>
      </w:divBdr>
    </w:div>
    <w:div w:id="644241629">
      <w:bodyDiv w:val="1"/>
      <w:marLeft w:val="0"/>
      <w:marRight w:val="0"/>
      <w:marTop w:val="0"/>
      <w:marBottom w:val="0"/>
      <w:divBdr>
        <w:top w:val="none" w:sz="0" w:space="0" w:color="auto"/>
        <w:left w:val="none" w:sz="0" w:space="0" w:color="auto"/>
        <w:bottom w:val="none" w:sz="0" w:space="0" w:color="auto"/>
        <w:right w:val="none" w:sz="0" w:space="0" w:color="auto"/>
      </w:divBdr>
    </w:div>
    <w:div w:id="658928631">
      <w:bodyDiv w:val="1"/>
      <w:marLeft w:val="0"/>
      <w:marRight w:val="0"/>
      <w:marTop w:val="0"/>
      <w:marBottom w:val="0"/>
      <w:divBdr>
        <w:top w:val="none" w:sz="0" w:space="0" w:color="auto"/>
        <w:left w:val="none" w:sz="0" w:space="0" w:color="auto"/>
        <w:bottom w:val="none" w:sz="0" w:space="0" w:color="auto"/>
        <w:right w:val="none" w:sz="0" w:space="0" w:color="auto"/>
      </w:divBdr>
    </w:div>
    <w:div w:id="669716605">
      <w:bodyDiv w:val="1"/>
      <w:marLeft w:val="0"/>
      <w:marRight w:val="0"/>
      <w:marTop w:val="0"/>
      <w:marBottom w:val="0"/>
      <w:divBdr>
        <w:top w:val="none" w:sz="0" w:space="0" w:color="auto"/>
        <w:left w:val="none" w:sz="0" w:space="0" w:color="auto"/>
        <w:bottom w:val="none" w:sz="0" w:space="0" w:color="auto"/>
        <w:right w:val="none" w:sz="0" w:space="0" w:color="auto"/>
      </w:divBdr>
      <w:divsChild>
        <w:div w:id="176193376">
          <w:marLeft w:val="0"/>
          <w:marRight w:val="0"/>
          <w:marTop w:val="0"/>
          <w:marBottom w:val="0"/>
          <w:divBdr>
            <w:top w:val="none" w:sz="0" w:space="0" w:color="auto"/>
            <w:left w:val="none" w:sz="0" w:space="0" w:color="auto"/>
            <w:bottom w:val="none" w:sz="0" w:space="0" w:color="auto"/>
            <w:right w:val="none" w:sz="0" w:space="0" w:color="auto"/>
          </w:divBdr>
          <w:divsChild>
            <w:div w:id="1077553018">
              <w:marLeft w:val="0"/>
              <w:marRight w:val="0"/>
              <w:marTop w:val="0"/>
              <w:marBottom w:val="0"/>
              <w:divBdr>
                <w:top w:val="none" w:sz="0" w:space="0" w:color="auto"/>
                <w:left w:val="none" w:sz="0" w:space="0" w:color="auto"/>
                <w:bottom w:val="none" w:sz="0" w:space="0" w:color="auto"/>
                <w:right w:val="none" w:sz="0" w:space="0" w:color="auto"/>
              </w:divBdr>
            </w:div>
            <w:div w:id="11325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265">
      <w:bodyDiv w:val="1"/>
      <w:marLeft w:val="0"/>
      <w:marRight w:val="0"/>
      <w:marTop w:val="0"/>
      <w:marBottom w:val="0"/>
      <w:divBdr>
        <w:top w:val="none" w:sz="0" w:space="0" w:color="auto"/>
        <w:left w:val="none" w:sz="0" w:space="0" w:color="auto"/>
        <w:bottom w:val="none" w:sz="0" w:space="0" w:color="auto"/>
        <w:right w:val="none" w:sz="0" w:space="0" w:color="auto"/>
      </w:divBdr>
    </w:div>
    <w:div w:id="909733040">
      <w:bodyDiv w:val="1"/>
      <w:marLeft w:val="0"/>
      <w:marRight w:val="0"/>
      <w:marTop w:val="0"/>
      <w:marBottom w:val="0"/>
      <w:divBdr>
        <w:top w:val="none" w:sz="0" w:space="0" w:color="auto"/>
        <w:left w:val="none" w:sz="0" w:space="0" w:color="auto"/>
        <w:bottom w:val="none" w:sz="0" w:space="0" w:color="auto"/>
        <w:right w:val="none" w:sz="0" w:space="0" w:color="auto"/>
      </w:divBdr>
    </w:div>
    <w:div w:id="937057035">
      <w:bodyDiv w:val="1"/>
      <w:marLeft w:val="0"/>
      <w:marRight w:val="0"/>
      <w:marTop w:val="0"/>
      <w:marBottom w:val="0"/>
      <w:divBdr>
        <w:top w:val="none" w:sz="0" w:space="0" w:color="auto"/>
        <w:left w:val="none" w:sz="0" w:space="0" w:color="auto"/>
        <w:bottom w:val="none" w:sz="0" w:space="0" w:color="auto"/>
        <w:right w:val="none" w:sz="0" w:space="0" w:color="auto"/>
      </w:divBdr>
    </w:div>
    <w:div w:id="1018655401">
      <w:bodyDiv w:val="1"/>
      <w:marLeft w:val="0"/>
      <w:marRight w:val="0"/>
      <w:marTop w:val="0"/>
      <w:marBottom w:val="0"/>
      <w:divBdr>
        <w:top w:val="none" w:sz="0" w:space="0" w:color="auto"/>
        <w:left w:val="none" w:sz="0" w:space="0" w:color="auto"/>
        <w:bottom w:val="none" w:sz="0" w:space="0" w:color="auto"/>
        <w:right w:val="none" w:sz="0" w:space="0" w:color="auto"/>
      </w:divBdr>
      <w:divsChild>
        <w:div w:id="728576332">
          <w:marLeft w:val="0"/>
          <w:marRight w:val="0"/>
          <w:marTop w:val="0"/>
          <w:marBottom w:val="0"/>
          <w:divBdr>
            <w:top w:val="none" w:sz="0" w:space="0" w:color="auto"/>
            <w:left w:val="none" w:sz="0" w:space="0" w:color="auto"/>
            <w:bottom w:val="none" w:sz="0" w:space="0" w:color="auto"/>
            <w:right w:val="none" w:sz="0" w:space="0" w:color="auto"/>
          </w:divBdr>
        </w:div>
      </w:divsChild>
    </w:div>
    <w:div w:id="1137912586">
      <w:bodyDiv w:val="1"/>
      <w:marLeft w:val="0"/>
      <w:marRight w:val="0"/>
      <w:marTop w:val="0"/>
      <w:marBottom w:val="0"/>
      <w:divBdr>
        <w:top w:val="none" w:sz="0" w:space="0" w:color="auto"/>
        <w:left w:val="none" w:sz="0" w:space="0" w:color="auto"/>
        <w:bottom w:val="none" w:sz="0" w:space="0" w:color="auto"/>
        <w:right w:val="none" w:sz="0" w:space="0" w:color="auto"/>
      </w:divBdr>
    </w:div>
    <w:div w:id="1173495564">
      <w:bodyDiv w:val="1"/>
      <w:marLeft w:val="0"/>
      <w:marRight w:val="0"/>
      <w:marTop w:val="0"/>
      <w:marBottom w:val="0"/>
      <w:divBdr>
        <w:top w:val="none" w:sz="0" w:space="0" w:color="auto"/>
        <w:left w:val="none" w:sz="0" w:space="0" w:color="auto"/>
        <w:bottom w:val="none" w:sz="0" w:space="0" w:color="auto"/>
        <w:right w:val="none" w:sz="0" w:space="0" w:color="auto"/>
      </w:divBdr>
    </w:div>
    <w:div w:id="1200699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9812">
          <w:marLeft w:val="0"/>
          <w:marRight w:val="0"/>
          <w:marTop w:val="0"/>
          <w:marBottom w:val="0"/>
          <w:divBdr>
            <w:top w:val="none" w:sz="0" w:space="0" w:color="auto"/>
            <w:left w:val="none" w:sz="0" w:space="0" w:color="auto"/>
            <w:bottom w:val="none" w:sz="0" w:space="0" w:color="auto"/>
            <w:right w:val="none" w:sz="0" w:space="0" w:color="auto"/>
          </w:divBdr>
          <w:divsChild>
            <w:div w:id="722366373">
              <w:marLeft w:val="0"/>
              <w:marRight w:val="0"/>
              <w:marTop w:val="0"/>
              <w:marBottom w:val="0"/>
              <w:divBdr>
                <w:top w:val="none" w:sz="0" w:space="0" w:color="auto"/>
                <w:left w:val="none" w:sz="0" w:space="0" w:color="auto"/>
                <w:bottom w:val="none" w:sz="0" w:space="0" w:color="auto"/>
                <w:right w:val="none" w:sz="0" w:space="0" w:color="auto"/>
              </w:divBdr>
            </w:div>
            <w:div w:id="833181808">
              <w:marLeft w:val="0"/>
              <w:marRight w:val="0"/>
              <w:marTop w:val="0"/>
              <w:marBottom w:val="0"/>
              <w:divBdr>
                <w:top w:val="none" w:sz="0" w:space="0" w:color="auto"/>
                <w:left w:val="none" w:sz="0" w:space="0" w:color="auto"/>
                <w:bottom w:val="none" w:sz="0" w:space="0" w:color="auto"/>
                <w:right w:val="none" w:sz="0" w:space="0" w:color="auto"/>
              </w:divBdr>
            </w:div>
            <w:div w:id="877157444">
              <w:marLeft w:val="0"/>
              <w:marRight w:val="0"/>
              <w:marTop w:val="0"/>
              <w:marBottom w:val="0"/>
              <w:divBdr>
                <w:top w:val="none" w:sz="0" w:space="0" w:color="auto"/>
                <w:left w:val="none" w:sz="0" w:space="0" w:color="auto"/>
                <w:bottom w:val="none" w:sz="0" w:space="0" w:color="auto"/>
                <w:right w:val="none" w:sz="0" w:space="0" w:color="auto"/>
              </w:divBdr>
            </w:div>
            <w:div w:id="975986964">
              <w:marLeft w:val="0"/>
              <w:marRight w:val="0"/>
              <w:marTop w:val="0"/>
              <w:marBottom w:val="0"/>
              <w:divBdr>
                <w:top w:val="none" w:sz="0" w:space="0" w:color="auto"/>
                <w:left w:val="none" w:sz="0" w:space="0" w:color="auto"/>
                <w:bottom w:val="none" w:sz="0" w:space="0" w:color="auto"/>
                <w:right w:val="none" w:sz="0" w:space="0" w:color="auto"/>
              </w:divBdr>
            </w:div>
            <w:div w:id="1750611598">
              <w:marLeft w:val="0"/>
              <w:marRight w:val="0"/>
              <w:marTop w:val="0"/>
              <w:marBottom w:val="0"/>
              <w:divBdr>
                <w:top w:val="none" w:sz="0" w:space="0" w:color="auto"/>
                <w:left w:val="none" w:sz="0" w:space="0" w:color="auto"/>
                <w:bottom w:val="none" w:sz="0" w:space="0" w:color="auto"/>
                <w:right w:val="none" w:sz="0" w:space="0" w:color="auto"/>
              </w:divBdr>
            </w:div>
            <w:div w:id="18519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3629">
      <w:bodyDiv w:val="1"/>
      <w:marLeft w:val="0"/>
      <w:marRight w:val="0"/>
      <w:marTop w:val="0"/>
      <w:marBottom w:val="0"/>
      <w:divBdr>
        <w:top w:val="none" w:sz="0" w:space="0" w:color="auto"/>
        <w:left w:val="none" w:sz="0" w:space="0" w:color="auto"/>
        <w:bottom w:val="none" w:sz="0" w:space="0" w:color="auto"/>
        <w:right w:val="none" w:sz="0" w:space="0" w:color="auto"/>
      </w:divBdr>
      <w:divsChild>
        <w:div w:id="2064670835">
          <w:marLeft w:val="0"/>
          <w:marRight w:val="0"/>
          <w:marTop w:val="0"/>
          <w:marBottom w:val="0"/>
          <w:divBdr>
            <w:top w:val="none" w:sz="0" w:space="0" w:color="auto"/>
            <w:left w:val="none" w:sz="0" w:space="0" w:color="auto"/>
            <w:bottom w:val="none" w:sz="0" w:space="0" w:color="auto"/>
            <w:right w:val="none" w:sz="0" w:space="0" w:color="auto"/>
          </w:divBdr>
          <w:divsChild>
            <w:div w:id="1223171741">
              <w:marLeft w:val="0"/>
              <w:marRight w:val="0"/>
              <w:marTop w:val="0"/>
              <w:marBottom w:val="0"/>
              <w:divBdr>
                <w:top w:val="none" w:sz="0" w:space="0" w:color="auto"/>
                <w:left w:val="none" w:sz="0" w:space="0" w:color="auto"/>
                <w:bottom w:val="none" w:sz="0" w:space="0" w:color="auto"/>
                <w:right w:val="none" w:sz="0" w:space="0" w:color="auto"/>
              </w:divBdr>
              <w:divsChild>
                <w:div w:id="1449160934">
                  <w:marLeft w:val="0"/>
                  <w:marRight w:val="0"/>
                  <w:marTop w:val="0"/>
                  <w:marBottom w:val="0"/>
                  <w:divBdr>
                    <w:top w:val="none" w:sz="0" w:space="0" w:color="auto"/>
                    <w:left w:val="none" w:sz="0" w:space="0" w:color="auto"/>
                    <w:bottom w:val="none" w:sz="0" w:space="0" w:color="auto"/>
                    <w:right w:val="none" w:sz="0" w:space="0" w:color="auto"/>
                  </w:divBdr>
                  <w:divsChild>
                    <w:div w:id="190997243">
                      <w:marLeft w:val="0"/>
                      <w:marRight w:val="0"/>
                      <w:marTop w:val="0"/>
                      <w:marBottom w:val="0"/>
                      <w:divBdr>
                        <w:top w:val="none" w:sz="0" w:space="0" w:color="auto"/>
                        <w:left w:val="none" w:sz="0" w:space="0" w:color="auto"/>
                        <w:bottom w:val="none" w:sz="0" w:space="0" w:color="auto"/>
                        <w:right w:val="none" w:sz="0" w:space="0" w:color="auto"/>
                      </w:divBdr>
                    </w:div>
                    <w:div w:id="285936114">
                      <w:marLeft w:val="0"/>
                      <w:marRight w:val="0"/>
                      <w:marTop w:val="0"/>
                      <w:marBottom w:val="0"/>
                      <w:divBdr>
                        <w:top w:val="none" w:sz="0" w:space="0" w:color="auto"/>
                        <w:left w:val="none" w:sz="0" w:space="0" w:color="auto"/>
                        <w:bottom w:val="none" w:sz="0" w:space="0" w:color="auto"/>
                        <w:right w:val="none" w:sz="0" w:space="0" w:color="auto"/>
                      </w:divBdr>
                    </w:div>
                    <w:div w:id="587156086">
                      <w:marLeft w:val="0"/>
                      <w:marRight w:val="0"/>
                      <w:marTop w:val="0"/>
                      <w:marBottom w:val="0"/>
                      <w:divBdr>
                        <w:top w:val="none" w:sz="0" w:space="0" w:color="auto"/>
                        <w:left w:val="none" w:sz="0" w:space="0" w:color="auto"/>
                        <w:bottom w:val="none" w:sz="0" w:space="0" w:color="auto"/>
                        <w:right w:val="none" w:sz="0" w:space="0" w:color="auto"/>
                      </w:divBdr>
                    </w:div>
                    <w:div w:id="630014149">
                      <w:marLeft w:val="0"/>
                      <w:marRight w:val="0"/>
                      <w:marTop w:val="0"/>
                      <w:marBottom w:val="0"/>
                      <w:divBdr>
                        <w:top w:val="none" w:sz="0" w:space="0" w:color="auto"/>
                        <w:left w:val="none" w:sz="0" w:space="0" w:color="auto"/>
                        <w:bottom w:val="none" w:sz="0" w:space="0" w:color="auto"/>
                        <w:right w:val="none" w:sz="0" w:space="0" w:color="auto"/>
                      </w:divBdr>
                    </w:div>
                    <w:div w:id="857232339">
                      <w:marLeft w:val="0"/>
                      <w:marRight w:val="0"/>
                      <w:marTop w:val="0"/>
                      <w:marBottom w:val="0"/>
                      <w:divBdr>
                        <w:top w:val="none" w:sz="0" w:space="0" w:color="auto"/>
                        <w:left w:val="none" w:sz="0" w:space="0" w:color="auto"/>
                        <w:bottom w:val="none" w:sz="0" w:space="0" w:color="auto"/>
                        <w:right w:val="none" w:sz="0" w:space="0" w:color="auto"/>
                      </w:divBdr>
                    </w:div>
                    <w:div w:id="1162745597">
                      <w:marLeft w:val="0"/>
                      <w:marRight w:val="0"/>
                      <w:marTop w:val="0"/>
                      <w:marBottom w:val="0"/>
                      <w:divBdr>
                        <w:top w:val="none" w:sz="0" w:space="0" w:color="auto"/>
                        <w:left w:val="none" w:sz="0" w:space="0" w:color="auto"/>
                        <w:bottom w:val="none" w:sz="0" w:space="0" w:color="auto"/>
                        <w:right w:val="none" w:sz="0" w:space="0" w:color="auto"/>
                      </w:divBdr>
                    </w:div>
                    <w:div w:id="1777022232">
                      <w:marLeft w:val="0"/>
                      <w:marRight w:val="0"/>
                      <w:marTop w:val="0"/>
                      <w:marBottom w:val="0"/>
                      <w:divBdr>
                        <w:top w:val="none" w:sz="0" w:space="0" w:color="auto"/>
                        <w:left w:val="none" w:sz="0" w:space="0" w:color="auto"/>
                        <w:bottom w:val="none" w:sz="0" w:space="0" w:color="auto"/>
                        <w:right w:val="none" w:sz="0" w:space="0" w:color="auto"/>
                      </w:divBdr>
                    </w:div>
                    <w:div w:id="19974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110340">
      <w:bodyDiv w:val="1"/>
      <w:marLeft w:val="0"/>
      <w:marRight w:val="0"/>
      <w:marTop w:val="0"/>
      <w:marBottom w:val="0"/>
      <w:divBdr>
        <w:top w:val="none" w:sz="0" w:space="0" w:color="auto"/>
        <w:left w:val="none" w:sz="0" w:space="0" w:color="auto"/>
        <w:bottom w:val="none" w:sz="0" w:space="0" w:color="auto"/>
        <w:right w:val="none" w:sz="0" w:space="0" w:color="auto"/>
      </w:divBdr>
      <w:divsChild>
        <w:div w:id="587349152">
          <w:marLeft w:val="0"/>
          <w:marRight w:val="0"/>
          <w:marTop w:val="0"/>
          <w:marBottom w:val="0"/>
          <w:divBdr>
            <w:top w:val="none" w:sz="0" w:space="0" w:color="auto"/>
            <w:left w:val="none" w:sz="0" w:space="0" w:color="auto"/>
            <w:bottom w:val="none" w:sz="0" w:space="0" w:color="auto"/>
            <w:right w:val="none" w:sz="0" w:space="0" w:color="auto"/>
          </w:divBdr>
          <w:divsChild>
            <w:div w:id="1757553791">
              <w:marLeft w:val="0"/>
              <w:marRight w:val="0"/>
              <w:marTop w:val="0"/>
              <w:marBottom w:val="0"/>
              <w:divBdr>
                <w:top w:val="none" w:sz="0" w:space="0" w:color="auto"/>
                <w:left w:val="none" w:sz="0" w:space="0" w:color="auto"/>
                <w:bottom w:val="none" w:sz="0" w:space="0" w:color="auto"/>
                <w:right w:val="none" w:sz="0" w:space="0" w:color="auto"/>
              </w:divBdr>
              <w:divsChild>
                <w:div w:id="1970283682">
                  <w:marLeft w:val="0"/>
                  <w:marRight w:val="0"/>
                  <w:marTop w:val="0"/>
                  <w:marBottom w:val="0"/>
                  <w:divBdr>
                    <w:top w:val="none" w:sz="0" w:space="0" w:color="auto"/>
                    <w:left w:val="none" w:sz="0" w:space="0" w:color="auto"/>
                    <w:bottom w:val="none" w:sz="0" w:space="0" w:color="auto"/>
                    <w:right w:val="none" w:sz="0" w:space="0" w:color="auto"/>
                  </w:divBdr>
                  <w:divsChild>
                    <w:div w:id="243147918">
                      <w:marLeft w:val="0"/>
                      <w:marRight w:val="0"/>
                      <w:marTop w:val="0"/>
                      <w:marBottom w:val="0"/>
                      <w:divBdr>
                        <w:top w:val="none" w:sz="0" w:space="0" w:color="auto"/>
                        <w:left w:val="none" w:sz="0" w:space="0" w:color="auto"/>
                        <w:bottom w:val="none" w:sz="0" w:space="0" w:color="auto"/>
                        <w:right w:val="none" w:sz="0" w:space="0" w:color="auto"/>
                      </w:divBdr>
                    </w:div>
                    <w:div w:id="861624032">
                      <w:marLeft w:val="0"/>
                      <w:marRight w:val="0"/>
                      <w:marTop w:val="0"/>
                      <w:marBottom w:val="0"/>
                      <w:divBdr>
                        <w:top w:val="none" w:sz="0" w:space="0" w:color="auto"/>
                        <w:left w:val="none" w:sz="0" w:space="0" w:color="auto"/>
                        <w:bottom w:val="none" w:sz="0" w:space="0" w:color="auto"/>
                        <w:right w:val="none" w:sz="0" w:space="0" w:color="auto"/>
                      </w:divBdr>
                    </w:div>
                    <w:div w:id="1781139910">
                      <w:marLeft w:val="0"/>
                      <w:marRight w:val="0"/>
                      <w:marTop w:val="0"/>
                      <w:marBottom w:val="0"/>
                      <w:divBdr>
                        <w:top w:val="none" w:sz="0" w:space="0" w:color="auto"/>
                        <w:left w:val="none" w:sz="0" w:space="0" w:color="auto"/>
                        <w:bottom w:val="none" w:sz="0" w:space="0" w:color="auto"/>
                        <w:right w:val="none" w:sz="0" w:space="0" w:color="auto"/>
                      </w:divBdr>
                    </w:div>
                    <w:div w:id="1804076415">
                      <w:marLeft w:val="0"/>
                      <w:marRight w:val="0"/>
                      <w:marTop w:val="0"/>
                      <w:marBottom w:val="0"/>
                      <w:divBdr>
                        <w:top w:val="none" w:sz="0" w:space="0" w:color="auto"/>
                        <w:left w:val="none" w:sz="0" w:space="0" w:color="auto"/>
                        <w:bottom w:val="none" w:sz="0" w:space="0" w:color="auto"/>
                        <w:right w:val="none" w:sz="0" w:space="0" w:color="auto"/>
                      </w:divBdr>
                    </w:div>
                    <w:div w:id="18047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812658">
      <w:bodyDiv w:val="1"/>
      <w:marLeft w:val="0"/>
      <w:marRight w:val="0"/>
      <w:marTop w:val="0"/>
      <w:marBottom w:val="0"/>
      <w:divBdr>
        <w:top w:val="none" w:sz="0" w:space="0" w:color="auto"/>
        <w:left w:val="none" w:sz="0" w:space="0" w:color="auto"/>
        <w:bottom w:val="none" w:sz="0" w:space="0" w:color="auto"/>
        <w:right w:val="none" w:sz="0" w:space="0" w:color="auto"/>
      </w:divBdr>
      <w:divsChild>
        <w:div w:id="547110111">
          <w:marLeft w:val="0"/>
          <w:marRight w:val="0"/>
          <w:marTop w:val="0"/>
          <w:marBottom w:val="0"/>
          <w:divBdr>
            <w:top w:val="none" w:sz="0" w:space="0" w:color="auto"/>
            <w:left w:val="none" w:sz="0" w:space="0" w:color="auto"/>
            <w:bottom w:val="none" w:sz="0" w:space="0" w:color="auto"/>
            <w:right w:val="none" w:sz="0" w:space="0" w:color="auto"/>
          </w:divBdr>
          <w:divsChild>
            <w:div w:id="1376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962">
      <w:bodyDiv w:val="1"/>
      <w:marLeft w:val="0"/>
      <w:marRight w:val="0"/>
      <w:marTop w:val="0"/>
      <w:marBottom w:val="0"/>
      <w:divBdr>
        <w:top w:val="none" w:sz="0" w:space="0" w:color="auto"/>
        <w:left w:val="none" w:sz="0" w:space="0" w:color="auto"/>
        <w:bottom w:val="none" w:sz="0" w:space="0" w:color="auto"/>
        <w:right w:val="none" w:sz="0" w:space="0" w:color="auto"/>
      </w:divBdr>
    </w:div>
    <w:div w:id="1603567574">
      <w:bodyDiv w:val="1"/>
      <w:marLeft w:val="0"/>
      <w:marRight w:val="0"/>
      <w:marTop w:val="0"/>
      <w:marBottom w:val="0"/>
      <w:divBdr>
        <w:top w:val="none" w:sz="0" w:space="0" w:color="auto"/>
        <w:left w:val="none" w:sz="0" w:space="0" w:color="auto"/>
        <w:bottom w:val="none" w:sz="0" w:space="0" w:color="auto"/>
        <w:right w:val="none" w:sz="0" w:space="0" w:color="auto"/>
      </w:divBdr>
    </w:div>
    <w:div w:id="1661541770">
      <w:bodyDiv w:val="1"/>
      <w:marLeft w:val="0"/>
      <w:marRight w:val="0"/>
      <w:marTop w:val="0"/>
      <w:marBottom w:val="0"/>
      <w:divBdr>
        <w:top w:val="none" w:sz="0" w:space="0" w:color="auto"/>
        <w:left w:val="none" w:sz="0" w:space="0" w:color="auto"/>
        <w:bottom w:val="none" w:sz="0" w:space="0" w:color="auto"/>
        <w:right w:val="none" w:sz="0" w:space="0" w:color="auto"/>
      </w:divBdr>
    </w:div>
    <w:div w:id="1668291358">
      <w:bodyDiv w:val="1"/>
      <w:marLeft w:val="0"/>
      <w:marRight w:val="0"/>
      <w:marTop w:val="0"/>
      <w:marBottom w:val="0"/>
      <w:divBdr>
        <w:top w:val="none" w:sz="0" w:space="0" w:color="auto"/>
        <w:left w:val="none" w:sz="0" w:space="0" w:color="auto"/>
        <w:bottom w:val="none" w:sz="0" w:space="0" w:color="auto"/>
        <w:right w:val="none" w:sz="0" w:space="0" w:color="auto"/>
      </w:divBdr>
      <w:divsChild>
        <w:div w:id="2004891668">
          <w:marLeft w:val="0"/>
          <w:marRight w:val="0"/>
          <w:marTop w:val="0"/>
          <w:marBottom w:val="0"/>
          <w:divBdr>
            <w:top w:val="none" w:sz="0" w:space="0" w:color="auto"/>
            <w:left w:val="none" w:sz="0" w:space="0" w:color="auto"/>
            <w:bottom w:val="none" w:sz="0" w:space="0" w:color="auto"/>
            <w:right w:val="none" w:sz="0" w:space="0" w:color="auto"/>
          </w:divBdr>
        </w:div>
      </w:divsChild>
    </w:div>
    <w:div w:id="1707097953">
      <w:bodyDiv w:val="1"/>
      <w:marLeft w:val="0"/>
      <w:marRight w:val="0"/>
      <w:marTop w:val="0"/>
      <w:marBottom w:val="0"/>
      <w:divBdr>
        <w:top w:val="none" w:sz="0" w:space="0" w:color="auto"/>
        <w:left w:val="none" w:sz="0" w:space="0" w:color="auto"/>
        <w:bottom w:val="none" w:sz="0" w:space="0" w:color="auto"/>
        <w:right w:val="none" w:sz="0" w:space="0" w:color="auto"/>
      </w:divBdr>
    </w:div>
    <w:div w:id="1832525822">
      <w:bodyDiv w:val="1"/>
      <w:marLeft w:val="0"/>
      <w:marRight w:val="0"/>
      <w:marTop w:val="0"/>
      <w:marBottom w:val="0"/>
      <w:divBdr>
        <w:top w:val="none" w:sz="0" w:space="0" w:color="auto"/>
        <w:left w:val="none" w:sz="0" w:space="0" w:color="auto"/>
        <w:bottom w:val="none" w:sz="0" w:space="0" w:color="auto"/>
        <w:right w:val="none" w:sz="0" w:space="0" w:color="auto"/>
      </w:divBdr>
    </w:div>
    <w:div w:id="2080595003">
      <w:bodyDiv w:val="1"/>
      <w:marLeft w:val="0"/>
      <w:marRight w:val="0"/>
      <w:marTop w:val="0"/>
      <w:marBottom w:val="0"/>
      <w:divBdr>
        <w:top w:val="none" w:sz="0" w:space="0" w:color="auto"/>
        <w:left w:val="none" w:sz="0" w:space="0" w:color="auto"/>
        <w:bottom w:val="none" w:sz="0" w:space="0" w:color="auto"/>
        <w:right w:val="none" w:sz="0" w:space="0" w:color="auto"/>
      </w:divBdr>
      <w:divsChild>
        <w:div w:id="580333915">
          <w:marLeft w:val="0"/>
          <w:marRight w:val="0"/>
          <w:marTop w:val="0"/>
          <w:marBottom w:val="0"/>
          <w:divBdr>
            <w:top w:val="none" w:sz="0" w:space="0" w:color="auto"/>
            <w:left w:val="none" w:sz="0" w:space="0" w:color="auto"/>
            <w:bottom w:val="none" w:sz="0" w:space="0" w:color="auto"/>
            <w:right w:val="none" w:sz="0" w:space="0" w:color="auto"/>
          </w:divBdr>
        </w:div>
      </w:divsChild>
    </w:div>
    <w:div w:id="2112895160">
      <w:bodyDiv w:val="1"/>
      <w:marLeft w:val="0"/>
      <w:marRight w:val="0"/>
      <w:marTop w:val="0"/>
      <w:marBottom w:val="0"/>
      <w:divBdr>
        <w:top w:val="none" w:sz="0" w:space="0" w:color="auto"/>
        <w:left w:val="none" w:sz="0" w:space="0" w:color="auto"/>
        <w:bottom w:val="none" w:sz="0" w:space="0" w:color="auto"/>
        <w:right w:val="none" w:sz="0" w:space="0" w:color="auto"/>
      </w:divBdr>
      <w:divsChild>
        <w:div w:id="1548293245">
          <w:marLeft w:val="0"/>
          <w:marRight w:val="0"/>
          <w:marTop w:val="0"/>
          <w:marBottom w:val="0"/>
          <w:divBdr>
            <w:top w:val="none" w:sz="0" w:space="0" w:color="auto"/>
            <w:left w:val="none" w:sz="0" w:space="0" w:color="auto"/>
            <w:bottom w:val="none" w:sz="0" w:space="0" w:color="auto"/>
            <w:right w:val="none" w:sz="0" w:space="0" w:color="auto"/>
          </w:divBdr>
          <w:divsChild>
            <w:div w:id="340398498">
              <w:marLeft w:val="0"/>
              <w:marRight w:val="0"/>
              <w:marTop w:val="0"/>
              <w:marBottom w:val="0"/>
              <w:divBdr>
                <w:top w:val="none" w:sz="0" w:space="0" w:color="auto"/>
                <w:left w:val="none" w:sz="0" w:space="0" w:color="auto"/>
                <w:bottom w:val="none" w:sz="0" w:space="0" w:color="auto"/>
                <w:right w:val="none" w:sz="0" w:space="0" w:color="auto"/>
              </w:divBdr>
            </w:div>
            <w:div w:id="450783767">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659843894">
              <w:marLeft w:val="0"/>
              <w:marRight w:val="0"/>
              <w:marTop w:val="0"/>
              <w:marBottom w:val="0"/>
              <w:divBdr>
                <w:top w:val="none" w:sz="0" w:space="0" w:color="auto"/>
                <w:left w:val="none" w:sz="0" w:space="0" w:color="auto"/>
                <w:bottom w:val="none" w:sz="0" w:space="0" w:color="auto"/>
                <w:right w:val="none" w:sz="0" w:space="0" w:color="auto"/>
              </w:divBdr>
            </w:div>
            <w:div w:id="818958762">
              <w:marLeft w:val="0"/>
              <w:marRight w:val="0"/>
              <w:marTop w:val="0"/>
              <w:marBottom w:val="0"/>
              <w:divBdr>
                <w:top w:val="none" w:sz="0" w:space="0" w:color="auto"/>
                <w:left w:val="none" w:sz="0" w:space="0" w:color="auto"/>
                <w:bottom w:val="none" w:sz="0" w:space="0" w:color="auto"/>
                <w:right w:val="none" w:sz="0" w:space="0" w:color="auto"/>
              </w:divBdr>
            </w:div>
            <w:div w:id="1929804649">
              <w:marLeft w:val="0"/>
              <w:marRight w:val="0"/>
              <w:marTop w:val="0"/>
              <w:marBottom w:val="0"/>
              <w:divBdr>
                <w:top w:val="none" w:sz="0" w:space="0" w:color="auto"/>
                <w:left w:val="none" w:sz="0" w:space="0" w:color="auto"/>
                <w:bottom w:val="none" w:sz="0" w:space="0" w:color="auto"/>
                <w:right w:val="none" w:sz="0" w:space="0" w:color="auto"/>
              </w:divBdr>
            </w:div>
            <w:div w:id="21199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11.jpe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www.ssw.com.au/ssw/" TargetMode="Externa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www.ssw.com.au/" TargetMode="External"/><Relationship Id="rId17" Type="http://schemas.openxmlformats.org/officeDocument/2006/relationships/hyperlink" Target="http://www.ssw.com.au/ssw/Company/AboutUs.aspx" TargetMode="External"/><Relationship Id="rId25" Type="http://schemas.openxmlformats.org/officeDocument/2006/relationships/image" Target="media/image10.png"/><Relationship Id="rId33" Type="http://schemas.openxmlformats.org/officeDocument/2006/relationships/hyperlink" Target="mailto:info@ssw.com.au"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harepoint.ssw.com.au/AboutUs/Employees/Pages/Alex.aspx"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hyperlink" Target="http://www.ssw.com.au/SSW/Methodology/Rules.aspx"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lie\Downloads\ARB%20-%20Specification%20Review%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9912A6FB2D064D96F70CFF48812035" ma:contentTypeVersion="6" ma:contentTypeDescription="Create a new document." ma:contentTypeScope="" ma:versionID="1545b57f9d4eea00d43b96dce94b7d42">
  <xsd:schema xmlns:xsd="http://www.w3.org/2001/XMLSchema" xmlns:xs="http://www.w3.org/2001/XMLSchema" xmlns:p="http://schemas.microsoft.com/office/2006/metadata/properties" xmlns:ns2="ee90fea4-992e-43cb-af55-891d71e6250b" xmlns:ns3="0ecd88e7-26cc-4a6b-8b5c-6a9962e64f6a" targetNamespace="http://schemas.microsoft.com/office/2006/metadata/properties" ma:root="true" ma:fieldsID="d2f122b6365243a8ee8c9f224eae93b1" ns2:_="" ns3:_="">
    <xsd:import namespace="ee90fea4-992e-43cb-af55-891d71e6250b"/>
    <xsd:import namespace="0ecd88e7-26cc-4a6b-8b5c-6a9962e64f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90fea4-992e-43cb-af55-891d71e625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cd88e7-26cc-4a6b-8b5c-6a9962e64f6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30DDB-FE24-40D5-A9FD-6BF1620693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13CD52-1ECE-4288-8C96-77C70FC3F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90fea4-992e-43cb-af55-891d71e6250b"/>
    <ds:schemaRef ds:uri="0ecd88e7-26cc-4a6b-8b5c-6a9962e64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A54D3-7789-4A1F-B795-2E548DF9E8AD}">
  <ds:schemaRefs>
    <ds:schemaRef ds:uri="http://schemas.microsoft.com/sharepoint/v3/contenttype/forms"/>
  </ds:schemaRefs>
</ds:datastoreItem>
</file>

<file path=customXml/itemProps5.xml><?xml version="1.0" encoding="utf-8"?>
<ds:datastoreItem xmlns:ds="http://schemas.openxmlformats.org/officeDocument/2006/customXml" ds:itemID="{587C5BE8-B481-4229-84CA-E73BC2D5C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 - Specification Review Document.dotx</Template>
  <TotalTime>327</TotalTime>
  <Pages>18</Pages>
  <Words>2108</Words>
  <Characters>12022</Characters>
  <Application>Microsoft Office Word</Application>
  <DocSecurity>0</DocSecurity>
  <Lines>100</Lines>
  <Paragraphs>28</Paragraphs>
  <ScaleCrop>false</ScaleCrop>
  <Company/>
  <LinksUpToDate>false</LinksUpToDate>
  <CharactersWithSpaces>14102</CharactersWithSpaces>
  <SharedDoc>false</SharedDoc>
  <HLinks>
    <vt:vector size="408" baseType="variant">
      <vt:variant>
        <vt:i4>3342397</vt:i4>
      </vt:variant>
      <vt:variant>
        <vt:i4>426</vt:i4>
      </vt:variant>
      <vt:variant>
        <vt:i4>0</vt:i4>
      </vt:variant>
      <vt:variant>
        <vt:i4>5</vt:i4>
      </vt:variant>
      <vt:variant>
        <vt:lpwstr>http://www.ssw.com.au/ssw/</vt:lpwstr>
      </vt:variant>
      <vt:variant>
        <vt:lpwstr/>
      </vt:variant>
      <vt:variant>
        <vt:i4>4456480</vt:i4>
      </vt:variant>
      <vt:variant>
        <vt:i4>423</vt:i4>
      </vt:variant>
      <vt:variant>
        <vt:i4>0</vt:i4>
      </vt:variant>
      <vt:variant>
        <vt:i4>5</vt:i4>
      </vt:variant>
      <vt:variant>
        <vt:lpwstr>mailto:info@ssw.com.au</vt:lpwstr>
      </vt:variant>
      <vt:variant>
        <vt:lpwstr/>
      </vt:variant>
      <vt:variant>
        <vt:i4>4915278</vt:i4>
      </vt:variant>
      <vt:variant>
        <vt:i4>420</vt:i4>
      </vt:variant>
      <vt:variant>
        <vt:i4>0</vt:i4>
      </vt:variant>
      <vt:variant>
        <vt:i4>5</vt:i4>
      </vt:variant>
      <vt:variant>
        <vt:lpwstr>http://www.ssw.com.au/SSW/Methodology/Rules.aspx</vt:lpwstr>
      </vt:variant>
      <vt:variant>
        <vt:lpwstr/>
      </vt:variant>
      <vt:variant>
        <vt:i4>2097215</vt:i4>
      </vt:variant>
      <vt:variant>
        <vt:i4>414</vt:i4>
      </vt:variant>
      <vt:variant>
        <vt:i4>0</vt:i4>
      </vt:variant>
      <vt:variant>
        <vt:i4>5</vt:i4>
      </vt:variant>
      <vt:variant>
        <vt:lpwstr>http://www.ssw.com.au/ssw/Company/AboutUs.aspx</vt:lpwstr>
      </vt:variant>
      <vt:variant>
        <vt:lpwstr>Bank</vt:lpwstr>
      </vt:variant>
      <vt:variant>
        <vt:i4>7536681</vt:i4>
      </vt:variant>
      <vt:variant>
        <vt:i4>411</vt:i4>
      </vt:variant>
      <vt:variant>
        <vt:i4>0</vt:i4>
      </vt:variant>
      <vt:variant>
        <vt:i4>5</vt:i4>
      </vt:variant>
      <vt:variant>
        <vt:lpwstr>https://sharepoint.ssw.com.au/AboutUs/Employees/Pages/Alex.aspx</vt:lpwstr>
      </vt:variant>
      <vt:variant>
        <vt:lpwstr/>
      </vt:variant>
      <vt:variant>
        <vt:i4>131098</vt:i4>
      </vt:variant>
      <vt:variant>
        <vt:i4>390</vt:i4>
      </vt:variant>
      <vt:variant>
        <vt:i4>0</vt:i4>
      </vt:variant>
      <vt:variant>
        <vt:i4>5</vt:i4>
      </vt:variant>
      <vt:variant>
        <vt:lpwstr>https://youtu.be/QbPkcfzi2HI</vt:lpwstr>
      </vt:variant>
      <vt:variant>
        <vt:lpwstr/>
      </vt:variant>
      <vt:variant>
        <vt:i4>6029328</vt:i4>
      </vt:variant>
      <vt:variant>
        <vt:i4>387</vt:i4>
      </vt:variant>
      <vt:variant>
        <vt:i4>0</vt:i4>
      </vt:variant>
      <vt:variant>
        <vt:i4>5</vt:i4>
      </vt:variant>
      <vt:variant>
        <vt:lpwstr>https://youtu.be/3eljozEWpf8</vt:lpwstr>
      </vt:variant>
      <vt:variant>
        <vt:lpwstr/>
      </vt:variant>
      <vt:variant>
        <vt:i4>2031698</vt:i4>
      </vt:variant>
      <vt:variant>
        <vt:i4>369</vt:i4>
      </vt:variant>
      <vt:variant>
        <vt:i4>0</vt:i4>
      </vt:variant>
      <vt:variant>
        <vt:i4>5</vt:i4>
      </vt:variant>
      <vt:variant>
        <vt:lpwstr>https://www.restapitutorial.com/httpstatuscodes.html</vt:lpwstr>
      </vt:variant>
      <vt:variant>
        <vt:lpwstr/>
      </vt:variant>
      <vt:variant>
        <vt:i4>983146</vt:i4>
      </vt:variant>
      <vt:variant>
        <vt:i4>360</vt:i4>
      </vt:variant>
      <vt:variant>
        <vt:i4>0</vt:i4>
      </vt:variant>
      <vt:variant>
        <vt:i4>5</vt:i4>
      </vt:variant>
      <vt:variant>
        <vt:lpwstr>mailto:alexbreskin@ssw.com.au</vt:lpwstr>
      </vt:variant>
      <vt:variant>
        <vt:lpwstr/>
      </vt:variant>
      <vt:variant>
        <vt:i4>7405582</vt:i4>
      </vt:variant>
      <vt:variant>
        <vt:i4>357</vt:i4>
      </vt:variant>
      <vt:variant>
        <vt:i4>0</vt:i4>
      </vt:variant>
      <vt:variant>
        <vt:i4>5</vt:i4>
      </vt:variant>
      <vt:variant>
        <vt:lpwstr>mailto:williamliebenberg@ssw.com.au</vt:lpwstr>
      </vt:variant>
      <vt:variant>
        <vt:lpwstr/>
      </vt:variant>
      <vt:variant>
        <vt:i4>2359366</vt:i4>
      </vt:variant>
      <vt:variant>
        <vt:i4>354</vt:i4>
      </vt:variant>
      <vt:variant>
        <vt:i4>0</vt:i4>
      </vt:variant>
      <vt:variant>
        <vt:i4>5</vt:i4>
      </vt:variant>
      <vt:variant>
        <vt:lpwstr>mailto:michaelsmedley@ssw.com.au</vt:lpwstr>
      </vt:variant>
      <vt:variant>
        <vt:lpwstr/>
      </vt:variant>
      <vt:variant>
        <vt:i4>7274553</vt:i4>
      </vt:variant>
      <vt:variant>
        <vt:i4>342</vt:i4>
      </vt:variant>
      <vt:variant>
        <vt:i4>0</vt:i4>
      </vt:variant>
      <vt:variant>
        <vt:i4>5</vt:i4>
      </vt:variant>
      <vt:variant>
        <vt:lpwstr>http://www.ssw.com.au/</vt:lpwstr>
      </vt:variant>
      <vt:variant>
        <vt:lpwstr/>
      </vt:variant>
      <vt:variant>
        <vt:i4>1507381</vt:i4>
      </vt:variant>
      <vt:variant>
        <vt:i4>332</vt:i4>
      </vt:variant>
      <vt:variant>
        <vt:i4>0</vt:i4>
      </vt:variant>
      <vt:variant>
        <vt:i4>5</vt:i4>
      </vt:variant>
      <vt:variant>
        <vt:lpwstr/>
      </vt:variant>
      <vt:variant>
        <vt:lpwstr>_Toc25764744</vt:lpwstr>
      </vt:variant>
      <vt:variant>
        <vt:i4>1048629</vt:i4>
      </vt:variant>
      <vt:variant>
        <vt:i4>326</vt:i4>
      </vt:variant>
      <vt:variant>
        <vt:i4>0</vt:i4>
      </vt:variant>
      <vt:variant>
        <vt:i4>5</vt:i4>
      </vt:variant>
      <vt:variant>
        <vt:lpwstr/>
      </vt:variant>
      <vt:variant>
        <vt:lpwstr>_Toc25764743</vt:lpwstr>
      </vt:variant>
      <vt:variant>
        <vt:i4>1114165</vt:i4>
      </vt:variant>
      <vt:variant>
        <vt:i4>320</vt:i4>
      </vt:variant>
      <vt:variant>
        <vt:i4>0</vt:i4>
      </vt:variant>
      <vt:variant>
        <vt:i4>5</vt:i4>
      </vt:variant>
      <vt:variant>
        <vt:lpwstr/>
      </vt:variant>
      <vt:variant>
        <vt:lpwstr>_Toc25764742</vt:lpwstr>
      </vt:variant>
      <vt:variant>
        <vt:i4>1179701</vt:i4>
      </vt:variant>
      <vt:variant>
        <vt:i4>314</vt:i4>
      </vt:variant>
      <vt:variant>
        <vt:i4>0</vt:i4>
      </vt:variant>
      <vt:variant>
        <vt:i4>5</vt:i4>
      </vt:variant>
      <vt:variant>
        <vt:lpwstr/>
      </vt:variant>
      <vt:variant>
        <vt:lpwstr>_Toc25764741</vt:lpwstr>
      </vt:variant>
      <vt:variant>
        <vt:i4>1245237</vt:i4>
      </vt:variant>
      <vt:variant>
        <vt:i4>308</vt:i4>
      </vt:variant>
      <vt:variant>
        <vt:i4>0</vt:i4>
      </vt:variant>
      <vt:variant>
        <vt:i4>5</vt:i4>
      </vt:variant>
      <vt:variant>
        <vt:lpwstr/>
      </vt:variant>
      <vt:variant>
        <vt:lpwstr>_Toc25764740</vt:lpwstr>
      </vt:variant>
      <vt:variant>
        <vt:i4>1703986</vt:i4>
      </vt:variant>
      <vt:variant>
        <vt:i4>302</vt:i4>
      </vt:variant>
      <vt:variant>
        <vt:i4>0</vt:i4>
      </vt:variant>
      <vt:variant>
        <vt:i4>5</vt:i4>
      </vt:variant>
      <vt:variant>
        <vt:lpwstr/>
      </vt:variant>
      <vt:variant>
        <vt:lpwstr>_Toc25764739</vt:lpwstr>
      </vt:variant>
      <vt:variant>
        <vt:i4>1769522</vt:i4>
      </vt:variant>
      <vt:variant>
        <vt:i4>296</vt:i4>
      </vt:variant>
      <vt:variant>
        <vt:i4>0</vt:i4>
      </vt:variant>
      <vt:variant>
        <vt:i4>5</vt:i4>
      </vt:variant>
      <vt:variant>
        <vt:lpwstr/>
      </vt:variant>
      <vt:variant>
        <vt:lpwstr>_Toc25764738</vt:lpwstr>
      </vt:variant>
      <vt:variant>
        <vt:i4>1310770</vt:i4>
      </vt:variant>
      <vt:variant>
        <vt:i4>290</vt:i4>
      </vt:variant>
      <vt:variant>
        <vt:i4>0</vt:i4>
      </vt:variant>
      <vt:variant>
        <vt:i4>5</vt:i4>
      </vt:variant>
      <vt:variant>
        <vt:lpwstr/>
      </vt:variant>
      <vt:variant>
        <vt:lpwstr>_Toc25764737</vt:lpwstr>
      </vt:variant>
      <vt:variant>
        <vt:i4>1376306</vt:i4>
      </vt:variant>
      <vt:variant>
        <vt:i4>284</vt:i4>
      </vt:variant>
      <vt:variant>
        <vt:i4>0</vt:i4>
      </vt:variant>
      <vt:variant>
        <vt:i4>5</vt:i4>
      </vt:variant>
      <vt:variant>
        <vt:lpwstr/>
      </vt:variant>
      <vt:variant>
        <vt:lpwstr>_Toc25764736</vt:lpwstr>
      </vt:variant>
      <vt:variant>
        <vt:i4>1441842</vt:i4>
      </vt:variant>
      <vt:variant>
        <vt:i4>278</vt:i4>
      </vt:variant>
      <vt:variant>
        <vt:i4>0</vt:i4>
      </vt:variant>
      <vt:variant>
        <vt:i4>5</vt:i4>
      </vt:variant>
      <vt:variant>
        <vt:lpwstr/>
      </vt:variant>
      <vt:variant>
        <vt:lpwstr>_Toc25764735</vt:lpwstr>
      </vt:variant>
      <vt:variant>
        <vt:i4>1507378</vt:i4>
      </vt:variant>
      <vt:variant>
        <vt:i4>272</vt:i4>
      </vt:variant>
      <vt:variant>
        <vt:i4>0</vt:i4>
      </vt:variant>
      <vt:variant>
        <vt:i4>5</vt:i4>
      </vt:variant>
      <vt:variant>
        <vt:lpwstr/>
      </vt:variant>
      <vt:variant>
        <vt:lpwstr>_Toc25764734</vt:lpwstr>
      </vt:variant>
      <vt:variant>
        <vt:i4>1048626</vt:i4>
      </vt:variant>
      <vt:variant>
        <vt:i4>266</vt:i4>
      </vt:variant>
      <vt:variant>
        <vt:i4>0</vt:i4>
      </vt:variant>
      <vt:variant>
        <vt:i4>5</vt:i4>
      </vt:variant>
      <vt:variant>
        <vt:lpwstr/>
      </vt:variant>
      <vt:variant>
        <vt:lpwstr>_Toc25764733</vt:lpwstr>
      </vt:variant>
      <vt:variant>
        <vt:i4>1114162</vt:i4>
      </vt:variant>
      <vt:variant>
        <vt:i4>260</vt:i4>
      </vt:variant>
      <vt:variant>
        <vt:i4>0</vt:i4>
      </vt:variant>
      <vt:variant>
        <vt:i4>5</vt:i4>
      </vt:variant>
      <vt:variant>
        <vt:lpwstr/>
      </vt:variant>
      <vt:variant>
        <vt:lpwstr>_Toc25764732</vt:lpwstr>
      </vt:variant>
      <vt:variant>
        <vt:i4>1179698</vt:i4>
      </vt:variant>
      <vt:variant>
        <vt:i4>254</vt:i4>
      </vt:variant>
      <vt:variant>
        <vt:i4>0</vt:i4>
      </vt:variant>
      <vt:variant>
        <vt:i4>5</vt:i4>
      </vt:variant>
      <vt:variant>
        <vt:lpwstr/>
      </vt:variant>
      <vt:variant>
        <vt:lpwstr>_Toc25764731</vt:lpwstr>
      </vt:variant>
      <vt:variant>
        <vt:i4>1245234</vt:i4>
      </vt:variant>
      <vt:variant>
        <vt:i4>248</vt:i4>
      </vt:variant>
      <vt:variant>
        <vt:i4>0</vt:i4>
      </vt:variant>
      <vt:variant>
        <vt:i4>5</vt:i4>
      </vt:variant>
      <vt:variant>
        <vt:lpwstr/>
      </vt:variant>
      <vt:variant>
        <vt:lpwstr>_Toc25764730</vt:lpwstr>
      </vt:variant>
      <vt:variant>
        <vt:i4>1703987</vt:i4>
      </vt:variant>
      <vt:variant>
        <vt:i4>242</vt:i4>
      </vt:variant>
      <vt:variant>
        <vt:i4>0</vt:i4>
      </vt:variant>
      <vt:variant>
        <vt:i4>5</vt:i4>
      </vt:variant>
      <vt:variant>
        <vt:lpwstr/>
      </vt:variant>
      <vt:variant>
        <vt:lpwstr>_Toc25764729</vt:lpwstr>
      </vt:variant>
      <vt:variant>
        <vt:i4>1769523</vt:i4>
      </vt:variant>
      <vt:variant>
        <vt:i4>236</vt:i4>
      </vt:variant>
      <vt:variant>
        <vt:i4>0</vt:i4>
      </vt:variant>
      <vt:variant>
        <vt:i4>5</vt:i4>
      </vt:variant>
      <vt:variant>
        <vt:lpwstr/>
      </vt:variant>
      <vt:variant>
        <vt:lpwstr>_Toc25764728</vt:lpwstr>
      </vt:variant>
      <vt:variant>
        <vt:i4>1310771</vt:i4>
      </vt:variant>
      <vt:variant>
        <vt:i4>230</vt:i4>
      </vt:variant>
      <vt:variant>
        <vt:i4>0</vt:i4>
      </vt:variant>
      <vt:variant>
        <vt:i4>5</vt:i4>
      </vt:variant>
      <vt:variant>
        <vt:lpwstr/>
      </vt:variant>
      <vt:variant>
        <vt:lpwstr>_Toc25764727</vt:lpwstr>
      </vt:variant>
      <vt:variant>
        <vt:i4>1376307</vt:i4>
      </vt:variant>
      <vt:variant>
        <vt:i4>224</vt:i4>
      </vt:variant>
      <vt:variant>
        <vt:i4>0</vt:i4>
      </vt:variant>
      <vt:variant>
        <vt:i4>5</vt:i4>
      </vt:variant>
      <vt:variant>
        <vt:lpwstr/>
      </vt:variant>
      <vt:variant>
        <vt:lpwstr>_Toc25764726</vt:lpwstr>
      </vt:variant>
      <vt:variant>
        <vt:i4>1441843</vt:i4>
      </vt:variant>
      <vt:variant>
        <vt:i4>218</vt:i4>
      </vt:variant>
      <vt:variant>
        <vt:i4>0</vt:i4>
      </vt:variant>
      <vt:variant>
        <vt:i4>5</vt:i4>
      </vt:variant>
      <vt:variant>
        <vt:lpwstr/>
      </vt:variant>
      <vt:variant>
        <vt:lpwstr>_Toc25764725</vt:lpwstr>
      </vt:variant>
      <vt:variant>
        <vt:i4>1507379</vt:i4>
      </vt:variant>
      <vt:variant>
        <vt:i4>212</vt:i4>
      </vt:variant>
      <vt:variant>
        <vt:i4>0</vt:i4>
      </vt:variant>
      <vt:variant>
        <vt:i4>5</vt:i4>
      </vt:variant>
      <vt:variant>
        <vt:lpwstr/>
      </vt:variant>
      <vt:variant>
        <vt:lpwstr>_Toc25764724</vt:lpwstr>
      </vt:variant>
      <vt:variant>
        <vt:i4>1048627</vt:i4>
      </vt:variant>
      <vt:variant>
        <vt:i4>206</vt:i4>
      </vt:variant>
      <vt:variant>
        <vt:i4>0</vt:i4>
      </vt:variant>
      <vt:variant>
        <vt:i4>5</vt:i4>
      </vt:variant>
      <vt:variant>
        <vt:lpwstr/>
      </vt:variant>
      <vt:variant>
        <vt:lpwstr>_Toc25764723</vt:lpwstr>
      </vt:variant>
      <vt:variant>
        <vt:i4>1114163</vt:i4>
      </vt:variant>
      <vt:variant>
        <vt:i4>200</vt:i4>
      </vt:variant>
      <vt:variant>
        <vt:i4>0</vt:i4>
      </vt:variant>
      <vt:variant>
        <vt:i4>5</vt:i4>
      </vt:variant>
      <vt:variant>
        <vt:lpwstr/>
      </vt:variant>
      <vt:variant>
        <vt:lpwstr>_Toc25764722</vt:lpwstr>
      </vt:variant>
      <vt:variant>
        <vt:i4>1179699</vt:i4>
      </vt:variant>
      <vt:variant>
        <vt:i4>194</vt:i4>
      </vt:variant>
      <vt:variant>
        <vt:i4>0</vt:i4>
      </vt:variant>
      <vt:variant>
        <vt:i4>5</vt:i4>
      </vt:variant>
      <vt:variant>
        <vt:lpwstr/>
      </vt:variant>
      <vt:variant>
        <vt:lpwstr>_Toc25764721</vt:lpwstr>
      </vt:variant>
      <vt:variant>
        <vt:i4>1245235</vt:i4>
      </vt:variant>
      <vt:variant>
        <vt:i4>188</vt:i4>
      </vt:variant>
      <vt:variant>
        <vt:i4>0</vt:i4>
      </vt:variant>
      <vt:variant>
        <vt:i4>5</vt:i4>
      </vt:variant>
      <vt:variant>
        <vt:lpwstr/>
      </vt:variant>
      <vt:variant>
        <vt:lpwstr>_Toc25764720</vt:lpwstr>
      </vt:variant>
      <vt:variant>
        <vt:i4>1703984</vt:i4>
      </vt:variant>
      <vt:variant>
        <vt:i4>182</vt:i4>
      </vt:variant>
      <vt:variant>
        <vt:i4>0</vt:i4>
      </vt:variant>
      <vt:variant>
        <vt:i4>5</vt:i4>
      </vt:variant>
      <vt:variant>
        <vt:lpwstr/>
      </vt:variant>
      <vt:variant>
        <vt:lpwstr>_Toc25764719</vt:lpwstr>
      </vt:variant>
      <vt:variant>
        <vt:i4>1769520</vt:i4>
      </vt:variant>
      <vt:variant>
        <vt:i4>176</vt:i4>
      </vt:variant>
      <vt:variant>
        <vt:i4>0</vt:i4>
      </vt:variant>
      <vt:variant>
        <vt:i4>5</vt:i4>
      </vt:variant>
      <vt:variant>
        <vt:lpwstr/>
      </vt:variant>
      <vt:variant>
        <vt:lpwstr>_Toc25764718</vt:lpwstr>
      </vt:variant>
      <vt:variant>
        <vt:i4>1310768</vt:i4>
      </vt:variant>
      <vt:variant>
        <vt:i4>170</vt:i4>
      </vt:variant>
      <vt:variant>
        <vt:i4>0</vt:i4>
      </vt:variant>
      <vt:variant>
        <vt:i4>5</vt:i4>
      </vt:variant>
      <vt:variant>
        <vt:lpwstr/>
      </vt:variant>
      <vt:variant>
        <vt:lpwstr>_Toc25764717</vt:lpwstr>
      </vt:variant>
      <vt:variant>
        <vt:i4>1376304</vt:i4>
      </vt:variant>
      <vt:variant>
        <vt:i4>164</vt:i4>
      </vt:variant>
      <vt:variant>
        <vt:i4>0</vt:i4>
      </vt:variant>
      <vt:variant>
        <vt:i4>5</vt:i4>
      </vt:variant>
      <vt:variant>
        <vt:lpwstr/>
      </vt:variant>
      <vt:variant>
        <vt:lpwstr>_Toc25764716</vt:lpwstr>
      </vt:variant>
      <vt:variant>
        <vt:i4>1441840</vt:i4>
      </vt:variant>
      <vt:variant>
        <vt:i4>158</vt:i4>
      </vt:variant>
      <vt:variant>
        <vt:i4>0</vt:i4>
      </vt:variant>
      <vt:variant>
        <vt:i4>5</vt:i4>
      </vt:variant>
      <vt:variant>
        <vt:lpwstr/>
      </vt:variant>
      <vt:variant>
        <vt:lpwstr>_Toc25764715</vt:lpwstr>
      </vt:variant>
      <vt:variant>
        <vt:i4>1507376</vt:i4>
      </vt:variant>
      <vt:variant>
        <vt:i4>152</vt:i4>
      </vt:variant>
      <vt:variant>
        <vt:i4>0</vt:i4>
      </vt:variant>
      <vt:variant>
        <vt:i4>5</vt:i4>
      </vt:variant>
      <vt:variant>
        <vt:lpwstr/>
      </vt:variant>
      <vt:variant>
        <vt:lpwstr>_Toc25764714</vt:lpwstr>
      </vt:variant>
      <vt:variant>
        <vt:i4>1048624</vt:i4>
      </vt:variant>
      <vt:variant>
        <vt:i4>146</vt:i4>
      </vt:variant>
      <vt:variant>
        <vt:i4>0</vt:i4>
      </vt:variant>
      <vt:variant>
        <vt:i4>5</vt:i4>
      </vt:variant>
      <vt:variant>
        <vt:lpwstr/>
      </vt:variant>
      <vt:variant>
        <vt:lpwstr>_Toc25764713</vt:lpwstr>
      </vt:variant>
      <vt:variant>
        <vt:i4>1114160</vt:i4>
      </vt:variant>
      <vt:variant>
        <vt:i4>140</vt:i4>
      </vt:variant>
      <vt:variant>
        <vt:i4>0</vt:i4>
      </vt:variant>
      <vt:variant>
        <vt:i4>5</vt:i4>
      </vt:variant>
      <vt:variant>
        <vt:lpwstr/>
      </vt:variant>
      <vt:variant>
        <vt:lpwstr>_Toc25764712</vt:lpwstr>
      </vt:variant>
      <vt:variant>
        <vt:i4>1179696</vt:i4>
      </vt:variant>
      <vt:variant>
        <vt:i4>134</vt:i4>
      </vt:variant>
      <vt:variant>
        <vt:i4>0</vt:i4>
      </vt:variant>
      <vt:variant>
        <vt:i4>5</vt:i4>
      </vt:variant>
      <vt:variant>
        <vt:lpwstr/>
      </vt:variant>
      <vt:variant>
        <vt:lpwstr>_Toc25764711</vt:lpwstr>
      </vt:variant>
      <vt:variant>
        <vt:i4>1245232</vt:i4>
      </vt:variant>
      <vt:variant>
        <vt:i4>128</vt:i4>
      </vt:variant>
      <vt:variant>
        <vt:i4>0</vt:i4>
      </vt:variant>
      <vt:variant>
        <vt:i4>5</vt:i4>
      </vt:variant>
      <vt:variant>
        <vt:lpwstr/>
      </vt:variant>
      <vt:variant>
        <vt:lpwstr>_Toc25764710</vt:lpwstr>
      </vt:variant>
      <vt:variant>
        <vt:i4>1703985</vt:i4>
      </vt:variant>
      <vt:variant>
        <vt:i4>122</vt:i4>
      </vt:variant>
      <vt:variant>
        <vt:i4>0</vt:i4>
      </vt:variant>
      <vt:variant>
        <vt:i4>5</vt:i4>
      </vt:variant>
      <vt:variant>
        <vt:lpwstr/>
      </vt:variant>
      <vt:variant>
        <vt:lpwstr>_Toc25764709</vt:lpwstr>
      </vt:variant>
      <vt:variant>
        <vt:i4>1769521</vt:i4>
      </vt:variant>
      <vt:variant>
        <vt:i4>116</vt:i4>
      </vt:variant>
      <vt:variant>
        <vt:i4>0</vt:i4>
      </vt:variant>
      <vt:variant>
        <vt:i4>5</vt:i4>
      </vt:variant>
      <vt:variant>
        <vt:lpwstr/>
      </vt:variant>
      <vt:variant>
        <vt:lpwstr>_Toc25764708</vt:lpwstr>
      </vt:variant>
      <vt:variant>
        <vt:i4>1310769</vt:i4>
      </vt:variant>
      <vt:variant>
        <vt:i4>110</vt:i4>
      </vt:variant>
      <vt:variant>
        <vt:i4>0</vt:i4>
      </vt:variant>
      <vt:variant>
        <vt:i4>5</vt:i4>
      </vt:variant>
      <vt:variant>
        <vt:lpwstr/>
      </vt:variant>
      <vt:variant>
        <vt:lpwstr>_Toc25764707</vt:lpwstr>
      </vt:variant>
      <vt:variant>
        <vt:i4>1376305</vt:i4>
      </vt:variant>
      <vt:variant>
        <vt:i4>104</vt:i4>
      </vt:variant>
      <vt:variant>
        <vt:i4>0</vt:i4>
      </vt:variant>
      <vt:variant>
        <vt:i4>5</vt:i4>
      </vt:variant>
      <vt:variant>
        <vt:lpwstr/>
      </vt:variant>
      <vt:variant>
        <vt:lpwstr>_Toc25764706</vt:lpwstr>
      </vt:variant>
      <vt:variant>
        <vt:i4>1441841</vt:i4>
      </vt:variant>
      <vt:variant>
        <vt:i4>98</vt:i4>
      </vt:variant>
      <vt:variant>
        <vt:i4>0</vt:i4>
      </vt:variant>
      <vt:variant>
        <vt:i4>5</vt:i4>
      </vt:variant>
      <vt:variant>
        <vt:lpwstr/>
      </vt:variant>
      <vt:variant>
        <vt:lpwstr>_Toc25764705</vt:lpwstr>
      </vt:variant>
      <vt:variant>
        <vt:i4>1507377</vt:i4>
      </vt:variant>
      <vt:variant>
        <vt:i4>92</vt:i4>
      </vt:variant>
      <vt:variant>
        <vt:i4>0</vt:i4>
      </vt:variant>
      <vt:variant>
        <vt:i4>5</vt:i4>
      </vt:variant>
      <vt:variant>
        <vt:lpwstr/>
      </vt:variant>
      <vt:variant>
        <vt:lpwstr>_Toc25764704</vt:lpwstr>
      </vt:variant>
      <vt:variant>
        <vt:i4>1048625</vt:i4>
      </vt:variant>
      <vt:variant>
        <vt:i4>86</vt:i4>
      </vt:variant>
      <vt:variant>
        <vt:i4>0</vt:i4>
      </vt:variant>
      <vt:variant>
        <vt:i4>5</vt:i4>
      </vt:variant>
      <vt:variant>
        <vt:lpwstr/>
      </vt:variant>
      <vt:variant>
        <vt:lpwstr>_Toc25764703</vt:lpwstr>
      </vt:variant>
      <vt:variant>
        <vt:i4>1114161</vt:i4>
      </vt:variant>
      <vt:variant>
        <vt:i4>80</vt:i4>
      </vt:variant>
      <vt:variant>
        <vt:i4>0</vt:i4>
      </vt:variant>
      <vt:variant>
        <vt:i4>5</vt:i4>
      </vt:variant>
      <vt:variant>
        <vt:lpwstr/>
      </vt:variant>
      <vt:variant>
        <vt:lpwstr>_Toc25764702</vt:lpwstr>
      </vt:variant>
      <vt:variant>
        <vt:i4>1179697</vt:i4>
      </vt:variant>
      <vt:variant>
        <vt:i4>74</vt:i4>
      </vt:variant>
      <vt:variant>
        <vt:i4>0</vt:i4>
      </vt:variant>
      <vt:variant>
        <vt:i4>5</vt:i4>
      </vt:variant>
      <vt:variant>
        <vt:lpwstr/>
      </vt:variant>
      <vt:variant>
        <vt:lpwstr>_Toc25764701</vt:lpwstr>
      </vt:variant>
      <vt:variant>
        <vt:i4>1245233</vt:i4>
      </vt:variant>
      <vt:variant>
        <vt:i4>68</vt:i4>
      </vt:variant>
      <vt:variant>
        <vt:i4>0</vt:i4>
      </vt:variant>
      <vt:variant>
        <vt:i4>5</vt:i4>
      </vt:variant>
      <vt:variant>
        <vt:lpwstr/>
      </vt:variant>
      <vt:variant>
        <vt:lpwstr>_Toc25764700</vt:lpwstr>
      </vt:variant>
      <vt:variant>
        <vt:i4>1769528</vt:i4>
      </vt:variant>
      <vt:variant>
        <vt:i4>62</vt:i4>
      </vt:variant>
      <vt:variant>
        <vt:i4>0</vt:i4>
      </vt:variant>
      <vt:variant>
        <vt:i4>5</vt:i4>
      </vt:variant>
      <vt:variant>
        <vt:lpwstr/>
      </vt:variant>
      <vt:variant>
        <vt:lpwstr>_Toc25764699</vt:lpwstr>
      </vt:variant>
      <vt:variant>
        <vt:i4>1703992</vt:i4>
      </vt:variant>
      <vt:variant>
        <vt:i4>56</vt:i4>
      </vt:variant>
      <vt:variant>
        <vt:i4>0</vt:i4>
      </vt:variant>
      <vt:variant>
        <vt:i4>5</vt:i4>
      </vt:variant>
      <vt:variant>
        <vt:lpwstr/>
      </vt:variant>
      <vt:variant>
        <vt:lpwstr>_Toc25764698</vt:lpwstr>
      </vt:variant>
      <vt:variant>
        <vt:i4>1376312</vt:i4>
      </vt:variant>
      <vt:variant>
        <vt:i4>50</vt:i4>
      </vt:variant>
      <vt:variant>
        <vt:i4>0</vt:i4>
      </vt:variant>
      <vt:variant>
        <vt:i4>5</vt:i4>
      </vt:variant>
      <vt:variant>
        <vt:lpwstr/>
      </vt:variant>
      <vt:variant>
        <vt:lpwstr>_Toc25764697</vt:lpwstr>
      </vt:variant>
      <vt:variant>
        <vt:i4>1310776</vt:i4>
      </vt:variant>
      <vt:variant>
        <vt:i4>44</vt:i4>
      </vt:variant>
      <vt:variant>
        <vt:i4>0</vt:i4>
      </vt:variant>
      <vt:variant>
        <vt:i4>5</vt:i4>
      </vt:variant>
      <vt:variant>
        <vt:lpwstr/>
      </vt:variant>
      <vt:variant>
        <vt:lpwstr>_Toc25764696</vt:lpwstr>
      </vt:variant>
      <vt:variant>
        <vt:i4>1507384</vt:i4>
      </vt:variant>
      <vt:variant>
        <vt:i4>38</vt:i4>
      </vt:variant>
      <vt:variant>
        <vt:i4>0</vt:i4>
      </vt:variant>
      <vt:variant>
        <vt:i4>5</vt:i4>
      </vt:variant>
      <vt:variant>
        <vt:lpwstr/>
      </vt:variant>
      <vt:variant>
        <vt:lpwstr>_Toc25764695</vt:lpwstr>
      </vt:variant>
      <vt:variant>
        <vt:i4>1441848</vt:i4>
      </vt:variant>
      <vt:variant>
        <vt:i4>32</vt:i4>
      </vt:variant>
      <vt:variant>
        <vt:i4>0</vt:i4>
      </vt:variant>
      <vt:variant>
        <vt:i4>5</vt:i4>
      </vt:variant>
      <vt:variant>
        <vt:lpwstr/>
      </vt:variant>
      <vt:variant>
        <vt:lpwstr>_Toc25764694</vt:lpwstr>
      </vt:variant>
      <vt:variant>
        <vt:i4>1114168</vt:i4>
      </vt:variant>
      <vt:variant>
        <vt:i4>26</vt:i4>
      </vt:variant>
      <vt:variant>
        <vt:i4>0</vt:i4>
      </vt:variant>
      <vt:variant>
        <vt:i4>5</vt:i4>
      </vt:variant>
      <vt:variant>
        <vt:lpwstr/>
      </vt:variant>
      <vt:variant>
        <vt:lpwstr>_Toc25764693</vt:lpwstr>
      </vt:variant>
      <vt:variant>
        <vt:i4>1048632</vt:i4>
      </vt:variant>
      <vt:variant>
        <vt:i4>20</vt:i4>
      </vt:variant>
      <vt:variant>
        <vt:i4>0</vt:i4>
      </vt:variant>
      <vt:variant>
        <vt:i4>5</vt:i4>
      </vt:variant>
      <vt:variant>
        <vt:lpwstr/>
      </vt:variant>
      <vt:variant>
        <vt:lpwstr>_Toc25764692</vt:lpwstr>
      </vt:variant>
      <vt:variant>
        <vt:i4>1245240</vt:i4>
      </vt:variant>
      <vt:variant>
        <vt:i4>14</vt:i4>
      </vt:variant>
      <vt:variant>
        <vt:i4>0</vt:i4>
      </vt:variant>
      <vt:variant>
        <vt:i4>5</vt:i4>
      </vt:variant>
      <vt:variant>
        <vt:lpwstr/>
      </vt:variant>
      <vt:variant>
        <vt:lpwstr>_Toc25764691</vt:lpwstr>
      </vt:variant>
      <vt:variant>
        <vt:i4>1179704</vt:i4>
      </vt:variant>
      <vt:variant>
        <vt:i4>8</vt:i4>
      </vt:variant>
      <vt:variant>
        <vt:i4>0</vt:i4>
      </vt:variant>
      <vt:variant>
        <vt:i4>5</vt:i4>
      </vt:variant>
      <vt:variant>
        <vt:lpwstr/>
      </vt:variant>
      <vt:variant>
        <vt:lpwstr>_Toc25764690</vt:lpwstr>
      </vt:variant>
      <vt:variant>
        <vt:i4>1769529</vt:i4>
      </vt:variant>
      <vt:variant>
        <vt:i4>2</vt:i4>
      </vt:variant>
      <vt:variant>
        <vt:i4>0</vt:i4>
      </vt:variant>
      <vt:variant>
        <vt:i4>5</vt:i4>
      </vt:variant>
      <vt:variant>
        <vt:lpwstr/>
      </vt:variant>
      <vt:variant>
        <vt:lpwstr>_Toc25764689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 - POS v2 - Specification Review Document </dc:title>
  <dc:subject/>
  <dc:creator>William Liebenberg</dc:creator>
  <cp:keywords/>
  <dc:description/>
  <cp:lastModifiedBy>Anthony Nguyen</cp:lastModifiedBy>
  <cp:revision>251</cp:revision>
  <cp:lastPrinted>2015-02-06T21:30:00Z</cp:lastPrinted>
  <dcterms:created xsi:type="dcterms:W3CDTF">2019-11-27T23:23:00Z</dcterms:created>
  <dcterms:modified xsi:type="dcterms:W3CDTF">2020-04-18T01:35:00Z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ManagerEmail">
    <vt:lpwstr>Sample Email- Change in File &gt; Info &gt;  Properties &gt; Advanced &gt; Custom</vt:lpwstr>
  </property>
  <property fmtid="{D5CDD505-2E9C-101B-9397-08002B2CF9AE}" pid="3" name="CompanyChampionEmail">
    <vt:lpwstr>Sample Email- Change in File &gt; Info &gt;  Properties &gt; Advanced &gt; Custom</vt:lpwstr>
  </property>
  <property fmtid="{D5CDD505-2E9C-101B-9397-08002B2CF9AE}" pid="4" name="CompanyChampion">
    <vt:lpwstr>Sample Champion- Change in File &gt; Info &gt;  Properties &gt; Advanced &gt; Custom</vt:lpwstr>
  </property>
  <property fmtid="{D5CDD505-2E9C-101B-9397-08002B2CF9AE}" pid="5" name="ProjectManagerRole">
    <vt:lpwstr>CEO - Change in File &gt; Info &gt;  Properties &gt; Advanced &gt; Custom </vt:lpwstr>
  </property>
  <property fmtid="{D5CDD505-2E9C-101B-9397-08002B2CF9AE}" pid="6" name="ProjectManager">
    <vt:lpwstr>Sample Manager - Change in File &gt; Info &gt;  Properties &gt; Advanced &gt; Custom</vt:lpwstr>
  </property>
  <property fmtid="{D5CDD505-2E9C-101B-9397-08002B2CF9AE}" pid="7" name="ContentTypeId">
    <vt:lpwstr>0x010100299912A6FB2D064D96F70CFF48812035</vt:lpwstr>
  </property>
  <property fmtid="{D5CDD505-2E9C-101B-9397-08002B2CF9AE}" pid="8" name="CompanyChampionRole">
    <vt:lpwstr>CEO - Change in File &gt; Info &gt;  Properties &gt; Advanced &gt; Custom </vt:lpwstr>
  </property>
  <property fmtid="{D5CDD505-2E9C-101B-9397-08002B2CF9AE}" pid="9" name="_dlc_DocIdItemGuid">
    <vt:lpwstr>546eb981-2796-4e8e-8518-6de665e6c415</vt:lpwstr>
  </property>
  <property fmtid="{D5CDD505-2E9C-101B-9397-08002B2CF9AE}" pid="10" name="ClientCompany">
    <vt:lpwstr>ARB</vt:lpwstr>
  </property>
  <property fmtid="{D5CDD505-2E9C-101B-9397-08002B2CF9AE}" pid="11" name="ClientChampion">
    <vt:lpwstr>Beau Carroll</vt:lpwstr>
  </property>
  <property fmtid="{D5CDD505-2E9C-101B-9397-08002B2CF9AE}" pid="12" name="ClientEmail">
    <vt:lpwstr>bcarroll@arb.com.au</vt:lpwstr>
  </property>
  <property fmtid="{D5CDD505-2E9C-101B-9397-08002B2CF9AE}" pid="13" name="ClientCEO">
    <vt:lpwstr>Tony Brown</vt:lpwstr>
  </property>
  <property fmtid="{D5CDD505-2E9C-101B-9397-08002B2CF9AE}" pid="14" name="Client">
    <vt:lpwstr>ARB</vt:lpwstr>
  </property>
</Properties>
</file>